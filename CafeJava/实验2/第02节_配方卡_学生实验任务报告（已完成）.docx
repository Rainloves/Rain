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DF268">
      <w:pPr>
        <w:pStyle w:val="3"/>
        <w:rPr>
          <w:rFonts w:hint="eastAsia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lang w:eastAsia="zh-CN"/>
        </w:rPr>
        <w:t>第 02 节 学生实验任务报告</w:t>
      </w:r>
    </w:p>
    <w:p w14:paraId="30EBE288">
      <w:pPr>
        <w:spacing w:after="280"/>
        <w:jc w:val="center"/>
        <w:rPr>
          <w:rFonts w:hint="eastAsia"/>
          <w:b/>
          <w:bCs/>
          <w:color w:val="auto"/>
          <w:lang w:eastAsia="zh-CN"/>
        </w:rPr>
      </w:pPr>
      <w:r>
        <w:rPr>
          <w:rFonts w:hint="eastAsia" w:cs="宋体"/>
          <w:b/>
          <w:bCs/>
          <w:color w:val="auto"/>
          <w:sz w:val="21"/>
          <w:lang w:eastAsia="zh-CN"/>
        </w:rPr>
        <w:t>【 配方卡</w:t>
      </w:r>
      <w:r>
        <w:rPr>
          <w:b/>
          <w:bCs/>
          <w:color w:val="auto"/>
          <w:sz w:val="21"/>
          <w:lang w:eastAsia="zh-CN"/>
        </w:rPr>
        <w:t xml:space="preserve"> · </w:t>
      </w:r>
      <w:r>
        <w:rPr>
          <w:rFonts w:hint="eastAsia" w:cs="宋体"/>
          <w:b/>
          <w:bCs/>
          <w:color w:val="auto"/>
          <w:sz w:val="21"/>
          <w:lang w:eastAsia="zh-CN"/>
        </w:rPr>
        <w:t>数据类型、变量与常量</w:t>
      </w:r>
      <w:r>
        <w:rPr>
          <w:rFonts w:hint="eastAsia"/>
          <w:b/>
          <w:bCs/>
          <w:color w:val="auto"/>
          <w:sz w:val="21"/>
          <w:lang w:eastAsia="zh-CN"/>
        </w:rPr>
        <w:t xml:space="preserve"> </w:t>
      </w:r>
      <w:r>
        <w:rPr>
          <w:rFonts w:hint="eastAsia" w:cs="宋体"/>
          <w:b/>
          <w:bCs/>
          <w:color w:val="auto"/>
          <w:sz w:val="21"/>
          <w:lang w:eastAsia="zh-CN"/>
        </w:rPr>
        <w:t>】</w:t>
      </w:r>
    </w:p>
    <w:p w14:paraId="645E3D6B">
      <w:pPr>
        <w:pStyle w:val="4"/>
        <w:spacing w:before="36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一、本次实验要达成什么</w:t>
      </w:r>
    </w:p>
    <w:p w14:paraId="0E670CB0">
      <w:pPr>
        <w:spacing w:before="40" w:line="240" w:lineRule="auto"/>
        <w:ind w:firstLine="442" w:firstLineChars="200"/>
        <w:rPr>
          <w:rFonts w:hint="eastAsia"/>
          <w:b/>
          <w:bCs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宋体"/>
          <w:b/>
          <w:bCs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先看目标再动手。五个目标对应五个课上任务；完成后在 第十一项 的自评表里打勾。</w:t>
      </w:r>
    </w:p>
    <w:p w14:paraId="714252A2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【目标1】把课堂上的「配方卡」伪代码，翻译成五行</w:t>
      </w:r>
      <w:r>
        <w:rPr>
          <w:lang w:eastAsia="zh-CN"/>
        </w:rPr>
        <w:t xml:space="preserve"> Java </w:t>
      </w:r>
      <w:r>
        <w:rPr>
          <w:rFonts w:hint="eastAsia" w:cs="宋体"/>
          <w:lang w:eastAsia="zh-CN"/>
        </w:rPr>
        <w:t>变量声明；</w:t>
      </w:r>
    </w:p>
    <w:p w14:paraId="1CBF7D5A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 xml:space="preserve">【目标2】用变量和 </w:t>
      </w:r>
      <w:r>
        <w:rPr>
          <w:rFonts w:ascii="Consolas" w:hAnsi="Consolas"/>
          <w:lang w:eastAsia="zh-CN"/>
        </w:rPr>
        <w:t>println</w:t>
      </w:r>
      <w:r>
        <w:rPr>
          <w:rFonts w:hint="eastAsia" w:cs="宋体"/>
          <w:lang w:eastAsia="zh-CN"/>
        </w:rPr>
        <w:t>，打印出一张完整的配方卡；</w:t>
      </w:r>
    </w:p>
    <w:p w14:paraId="7938B8CA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【目标3】亲手改一个地方，亲眼看见「数据住进程序里」</w:t>
      </w:r>
      <w:r>
        <w:rPr>
          <w:lang w:eastAsia="zh-CN"/>
        </w:rPr>
        <w:t>——</w:t>
      </w:r>
      <w:r>
        <w:rPr>
          <w:rFonts w:hint="eastAsia" w:cs="宋体"/>
          <w:lang w:eastAsia="zh-CN"/>
        </w:rPr>
        <w:t>改数，屏幕就变；</w:t>
      </w:r>
    </w:p>
    <w:p w14:paraId="10160815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【目标4】认识四种常用类型（整数</w:t>
      </w:r>
      <w:r>
        <w:rPr>
          <w:lang w:eastAsia="zh-CN"/>
        </w:rPr>
        <w:t xml:space="preserve"> / </w:t>
      </w:r>
      <w:r>
        <w:rPr>
          <w:rFonts w:hint="eastAsia" w:cs="宋体"/>
          <w:lang w:eastAsia="zh-CN"/>
        </w:rPr>
        <w:t>小数</w:t>
      </w:r>
      <w:r>
        <w:rPr>
          <w:lang w:eastAsia="zh-CN"/>
        </w:rPr>
        <w:t xml:space="preserve"> / </w:t>
      </w:r>
      <w:r>
        <w:rPr>
          <w:rFonts w:hint="eastAsia" w:cs="宋体"/>
          <w:lang w:eastAsia="zh-CN"/>
        </w:rPr>
        <w:t>字符</w:t>
      </w:r>
      <w:r>
        <w:rPr>
          <w:lang w:eastAsia="zh-CN"/>
        </w:rPr>
        <w:t xml:space="preserve"> / </w:t>
      </w:r>
      <w:r>
        <w:rPr>
          <w:rFonts w:hint="eastAsia" w:cs="宋体"/>
          <w:lang w:eastAsia="zh-CN"/>
        </w:rPr>
        <w:t>是否），并读懂三种最常见的报错；</w:t>
      </w:r>
    </w:p>
    <w:p w14:paraId="7BF086CC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【目标5】给不该改的值上一把锁（</w:t>
      </w:r>
      <w:r>
        <w:rPr>
          <w:rFonts w:ascii="Consolas" w:hAnsi="Consolas"/>
          <w:lang w:eastAsia="zh-CN"/>
        </w:rPr>
        <w:t>final</w:t>
      </w:r>
      <w:r>
        <w:rPr>
          <w:rFonts w:hint="eastAsia" w:cs="宋体"/>
          <w:lang w:eastAsia="zh-CN"/>
        </w:rPr>
        <w:t xml:space="preserve"> 常量），并体会「机器真的会拦住你」。</w:t>
      </w:r>
    </w:p>
    <w:p w14:paraId="48FDA765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81910"/>
            <wp:effectExtent l="19050" t="19050" r="1905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09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40DA48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</w:t>
      </w:r>
      <w:r>
        <w:rPr>
          <w:rFonts w:hint="eastAsia" w:ascii="楷体" w:hAnsi="楷体" w:eastAsia="楷体" w:cs="宋体"/>
          <w:lang w:eastAsia="zh-CN"/>
        </w:rPr>
        <w:t xml:space="preserve"> 配方卡实物感：咖啡机面板上的五个参数位，就是你今天要写的五行变量</w:t>
      </w:r>
    </w:p>
    <w:p w14:paraId="5D74CB42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2B02CF07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二、本节伪代码：配方卡（情境对照）</w:t>
      </w:r>
    </w:p>
    <w:p w14:paraId="25CD1556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>上节我们写的是一份「做法」。这节在它前面长出了一张「配方卡」</w:t>
      </w:r>
      <w:r>
        <w:rPr>
          <w:rFonts w:ascii="楷体" w:hAnsi="楷体"/>
          <w:color w:val="888780"/>
          <w:lang w:eastAsia="zh-CN"/>
        </w:rPr>
        <w:t>——</w:t>
      </w:r>
      <w:r>
        <w:rPr>
          <w:rFonts w:hint="eastAsia" w:cs="宋体"/>
          <w:color w:val="888780"/>
          <w:lang w:eastAsia="zh-CN"/>
        </w:rPr>
        <w:t>机器开机前要先记住的数据。请把课堂产出的伪代码抄在下面。</w:t>
      </w:r>
    </w:p>
    <w:p w14:paraId="0526361D">
      <w:pPr>
        <w:rPr>
          <w:rFonts w:hint="eastAsia" w:cs="宋体"/>
          <w:sz w:val="21"/>
          <w:lang w:eastAsia="zh-CN"/>
        </w:rPr>
      </w:pPr>
      <w:r>
        <w:rPr>
          <w:rFonts w:hint="eastAsia" w:cs="宋体"/>
          <w:sz w:val="21"/>
          <w:lang w:eastAsia="zh-CN"/>
        </w:rPr>
        <w:t>任务：做一杯美式咖啡（v2 · 带配方卡）</w:t>
      </w:r>
    </w:p>
    <w:p w14:paraId="451EDD5D">
      <w:pPr>
        <w:rPr>
          <w:rFonts w:hint="eastAsia" w:cs="宋体"/>
          <w:sz w:val="21"/>
          <w:lang w:eastAsia="zh-CN"/>
        </w:rPr>
      </w:pPr>
      <w:r>
        <w:rPr>
          <w:rFonts w:hint="eastAsia" w:cs="宋体"/>
          <w:sz w:val="21"/>
          <w:lang w:eastAsia="zh-CN"/>
        </w:rPr>
        <w:t>【配方卡】</w:t>
      </w:r>
    </w:p>
    <w:p w14:paraId="7C6B9D5D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粉重      整数（克）         18</w:t>
      </w:r>
    </w:p>
    <w:p w14:paraId="5805BF85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水量      整数（毫升）       200</w:t>
      </w:r>
    </w:p>
    <w:p w14:paraId="31FE3C00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水温      整数（摄氏度）     92</w:t>
      </w:r>
    </w:p>
    <w:p w14:paraId="1E8167A8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时长      整数（秒）         25</w:t>
      </w:r>
    </w:p>
    <w:p w14:paraId="25A14B6D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品名      文字              "美式"</w:t>
      </w:r>
    </w:p>
    <w:p w14:paraId="6583F79F">
      <w:pPr>
        <w:rPr>
          <w:rFonts w:hint="eastAsia" w:cs="宋体"/>
          <w:sz w:val="21"/>
          <w:lang w:eastAsia="zh-CN"/>
        </w:rPr>
      </w:pPr>
      <w:r>
        <w:rPr>
          <w:rFonts w:hint="eastAsia" w:cs="宋体"/>
          <w:sz w:val="21"/>
          <w:lang w:eastAsia="zh-CN"/>
        </w:rPr>
        <w:t>【做法】</w:t>
      </w:r>
      <w:r>
        <w:rPr>
          <w:rFonts w:hint="eastAsia" w:ascii="楷体" w:hAnsi="楷体" w:eastAsia="楷体" w:cs="宋体"/>
          <w:color w:val="808080" w:themeColor="text1" w:themeTint="80"/>
          <w:sz w:val="21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—— 与上节 v1 的 8 行完全相同，一个字都没改</w:t>
      </w:r>
    </w:p>
    <w:p w14:paraId="5849FD82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1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取一个杯子，放到出水口下方</w:t>
      </w:r>
    </w:p>
    <w:p w14:paraId="77752209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2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称取咖啡粉 18 克</w:t>
      </w:r>
    </w:p>
    <w:p w14:paraId="30A61CD9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3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把咖啡粉装入滤网</w:t>
      </w:r>
    </w:p>
    <w:p w14:paraId="6CF8F952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4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把水加热到 92 摄氏度</w:t>
      </w:r>
    </w:p>
    <w:p w14:paraId="59D6B00A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5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向滤网注入 200 毫升热水</w:t>
      </w:r>
    </w:p>
    <w:p w14:paraId="691163E1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6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等待 25 秒</w:t>
      </w:r>
    </w:p>
    <w:p w14:paraId="183CF153">
      <w:pPr>
        <w:ind w:firstLine="420"/>
        <w:rPr>
          <w:rFonts w:hint="eastAsia" w:cs="宋体"/>
          <w:sz w:val="21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7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取走滤网</w:t>
      </w:r>
    </w:p>
    <w:p w14:paraId="47B85D42">
      <w:pPr>
        <w:ind w:firstLine="420"/>
        <w:rPr>
          <w:rFonts w:hint="eastAsia"/>
          <w:lang w:eastAsia="zh-CN"/>
        </w:rPr>
      </w:pPr>
      <w:r>
        <w:rPr>
          <w:rFonts w:hint="eastAsia" w:ascii="楷体" w:hAnsi="楷体" w:eastAsia="楷体" w:cs="宋体"/>
          <w:color w:val="008000"/>
          <w:sz w:val="21"/>
          <w:lang w:eastAsia="zh-CN"/>
        </w:rPr>
        <w:t>第 8 行</w:t>
      </w:r>
      <w:r>
        <w:rPr>
          <w:rFonts w:hint="eastAsia" w:cs="宋体"/>
          <w:sz w:val="21"/>
          <w:lang w:eastAsia="zh-CN"/>
        </w:rPr>
        <w:t xml:space="preserve">  </w:t>
      </w:r>
      <w:r>
        <w:rPr>
          <w:rFonts w:hint="eastAsia" w:ascii="Consolas" w:hAnsi="Consolas" w:eastAsia="等线" w:cs="宋体"/>
          <w:sz w:val="21"/>
          <w:lang w:eastAsia="zh-CN"/>
        </w:rPr>
        <w:t>把杯子端出</w:t>
      </w:r>
    </w:p>
    <w:p w14:paraId="06DE7EBA">
      <w:pPr>
        <w:spacing w:before="80"/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宋体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【</w:t>
      </w:r>
      <w:r>
        <w:rPr>
          <w:rFonts w:hint="eastAsia" w:cs="宋体"/>
          <w:b/>
          <w:color w:val="C0504D" w:themeColor="accent2"/>
          <w:sz w:val="21"/>
          <w:lang w:eastAsia="zh-CN"/>
          <w14:textFill>
            <w14:solidFill>
              <w14:schemeClr w14:val="accent2"/>
            </w14:solidFill>
          </w14:textFill>
        </w:rPr>
        <w:t>想一想</w:t>
      </w:r>
      <w:r>
        <w:rPr>
          <w:rFonts w:hint="eastAsia" w:cs="宋体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】为什么上面这五条数据谁先写谁后写都一样，而下面</w:t>
      </w:r>
      <w:r>
        <w:rPr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 xml:space="preserve"> 8 </w:t>
      </w:r>
      <w:r>
        <w:rPr>
          <w:rFonts w:hint="eastAsia" w:cs="宋体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行一步都不能乱？</w:t>
      </w:r>
    </w:p>
    <w:p w14:paraId="20B05F91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答：上面五条是「开机前要记住的数据」，只是记数字，谁先写谁后写都一样；下面 8 行是「做法」，一步接一步，顺序乱了咖啡就做坏了。</w:t>
      </w:r>
    </w:p>
    <w:p w14:paraId="57EA4FC8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三、任务一 · 写五行变量（16 分钟）</w:t>
      </w:r>
    </w:p>
    <w:p w14:paraId="53039A79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>在第</w:t>
      </w:r>
      <w:r>
        <w:rPr>
          <w:rFonts w:ascii="楷体" w:hAnsi="楷体"/>
          <w:color w:val="888780"/>
          <w:lang w:eastAsia="zh-CN"/>
        </w:rPr>
        <w:t xml:space="preserve"> 1 </w:t>
      </w:r>
      <w:r>
        <w:rPr>
          <w:rFonts w:hint="eastAsia" w:cs="宋体"/>
          <w:color w:val="888780"/>
          <w:lang w:eastAsia="zh-CN"/>
        </w:rPr>
        <w:t>节的项目</w:t>
      </w:r>
      <w:r>
        <w:rPr>
          <w:rFonts w:ascii="楷体" w:hAnsi="楷体"/>
          <w:color w:val="888780"/>
          <w:lang w:eastAsia="zh-CN"/>
        </w:rPr>
        <w:t xml:space="preserve"> </w:t>
      </w:r>
      <w:r>
        <w:rPr>
          <w:rFonts w:ascii="Consolas" w:hAnsi="Consolas"/>
          <w:color w:val="888780"/>
          <w:lang w:eastAsia="zh-CN"/>
        </w:rPr>
        <w:t>cafeJava</w:t>
      </w:r>
      <w:r>
        <w:rPr>
          <w:rFonts w:hint="eastAsia" w:cs="宋体"/>
          <w:color w:val="888780"/>
          <w:lang w:eastAsia="zh-CN"/>
        </w:rPr>
        <w:t xml:space="preserve"> 里新建一个类 </w:t>
      </w:r>
      <w:r>
        <w:rPr>
          <w:rFonts w:ascii="Consolas" w:hAnsi="Consolas"/>
          <w:color w:val="888780"/>
          <w:lang w:eastAsia="zh-CN"/>
        </w:rPr>
        <w:t>Demo02</w:t>
      </w:r>
      <w:r>
        <w:rPr>
          <w:rFonts w:hint="eastAsia" w:cs="宋体"/>
          <w:color w:val="888780"/>
          <w:lang w:eastAsia="zh-CN"/>
        </w:rPr>
        <w:t>，把配方卡的五条数据写成五行变量声明。</w:t>
      </w:r>
    </w:p>
    <w:p w14:paraId="4C4A0699">
      <w:pPr>
        <w:spacing w:before="8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【操作】</w:t>
      </w:r>
    </w:p>
    <w:p w14:paraId="4EEBF1F9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1. </w:t>
      </w:r>
      <w:r>
        <w:rPr>
          <w:rFonts w:hint="eastAsia" w:cs="宋体"/>
          <w:lang w:eastAsia="zh-CN"/>
        </w:rPr>
        <w:t>打开</w:t>
      </w:r>
      <w:r>
        <w:t xml:space="preserve"> IDEA</w:t>
      </w:r>
      <w:r>
        <w:rPr>
          <w:rFonts w:hint="eastAsia" w:cs="宋体"/>
          <w:lang w:eastAsia="zh-CN"/>
        </w:rPr>
        <w:t>，打开上节的</w:t>
      </w:r>
      <w:r>
        <w:t xml:space="preserve"> </w:t>
      </w:r>
      <w:r>
        <w:rPr>
          <w:rFonts w:ascii="Consolas" w:hAnsi="Consolas"/>
        </w:rPr>
        <w:t>cafeJava</w:t>
      </w:r>
      <w:r>
        <w:rPr>
          <w:rFonts w:hint="eastAsia" w:cs="宋体"/>
          <w:lang w:eastAsia="zh-CN"/>
        </w:rPr>
        <w:t xml:space="preserve"> 项目；</w:t>
      </w:r>
    </w:p>
    <w:p w14:paraId="5FB1DF0C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 w:cs="宋体"/>
          <w:lang w:eastAsia="zh-CN"/>
        </w:rPr>
      </w:pPr>
      <w:r>
        <w:t xml:space="preserve">2. </w:t>
      </w:r>
      <w:r>
        <w:rPr>
          <w:rFonts w:hint="eastAsia" w:cs="宋体"/>
          <w:lang w:eastAsia="zh-CN"/>
        </w:rPr>
        <w:t>在</w:t>
      </w:r>
      <w:r>
        <w:t xml:space="preserve"> </w:t>
      </w:r>
      <w:r>
        <w:rPr>
          <w:rFonts w:ascii="Consolas" w:hAnsi="Consolas"/>
        </w:rPr>
        <w:t>src</w:t>
      </w:r>
      <w:r>
        <w:rPr>
          <w:rFonts w:hint="eastAsia" w:cs="宋体"/>
          <w:lang w:eastAsia="zh-CN"/>
        </w:rPr>
        <w:t xml:space="preserve"> 下找到 </w:t>
      </w:r>
      <w:r>
        <w:rPr>
          <w:rFonts w:ascii="Consolas" w:hAnsi="Consolas"/>
        </w:rPr>
        <w:t>knowledge</w:t>
      </w:r>
      <w:r>
        <w:rPr>
          <w:rFonts w:hint="eastAsia" w:cs="宋体"/>
          <w:lang w:eastAsia="zh-CN"/>
        </w:rPr>
        <w:t xml:space="preserve"> 包（上节的 </w:t>
      </w:r>
      <w:r>
        <w:rPr>
          <w:rFonts w:ascii="Consolas" w:hAnsi="Consolas"/>
        </w:rPr>
        <w:t>Demo01</w:t>
      </w:r>
      <w:r>
        <w:t xml:space="preserve"> </w:t>
      </w:r>
      <w:r>
        <w:rPr>
          <w:rFonts w:hint="eastAsia" w:cs="宋体"/>
          <w:lang w:eastAsia="zh-CN"/>
        </w:rPr>
        <w:t>就在里面），右键</w:t>
      </w:r>
      <w:r>
        <w:t xml:space="preserve"> → New → Java Class</w:t>
      </w:r>
      <w:r>
        <w:rPr>
          <w:rFonts w:hint="eastAsia" w:cs="宋体"/>
          <w:lang w:eastAsia="zh-CN"/>
        </w:rPr>
        <w:t>，名字填</w:t>
      </w:r>
      <w:r>
        <w:t xml:space="preserve"> </w:t>
      </w:r>
      <w:r>
        <w:rPr>
          <w:rFonts w:ascii="Consolas" w:hAnsi="Consolas"/>
        </w:rPr>
        <w:t>Demo02</w:t>
      </w:r>
      <w:r>
        <w:rPr>
          <w:rFonts w:hint="eastAsia" w:cs="宋体"/>
          <w:lang w:eastAsia="zh-CN"/>
        </w:rPr>
        <w:t>（两位数编号，排序永不乱）。</w:t>
      </w:r>
    </w:p>
    <w:p w14:paraId="4CAEC7DB">
      <w:pPr>
        <w:spacing w:before="80"/>
        <w:ind w:left="220" w:leftChars="1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从本节起，</w:t>
      </w:r>
      <w:r>
        <w:rPr>
          <w:rFonts w:hint="eastAsia" w:ascii="楷体" w:hAnsi="楷体" w:eastAsia="楷体" w:cs="宋体"/>
          <w:b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每节的课堂练习都做成一个 Demo 类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，期末再把它们整合进 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com.cafe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成品包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——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详见《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cafeJava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项目结构与文件归档规范》；</w:t>
      </w:r>
    </w:p>
    <w:p w14:paraId="6835F3B3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3. </w:t>
      </w:r>
      <w:r>
        <w:rPr>
          <w:rFonts w:hint="eastAsia" w:cs="宋体"/>
          <w:lang w:eastAsia="zh-CN"/>
        </w:rPr>
        <w:t>在</w:t>
      </w:r>
      <w:r>
        <w:t xml:space="preserve"> </w:t>
      </w:r>
      <w:r>
        <w:rPr>
          <w:rFonts w:ascii="Consolas" w:hAnsi="Consolas"/>
        </w:rPr>
        <w:t>main</w:t>
      </w:r>
      <w:r>
        <w:rPr>
          <w:rFonts w:hint="eastAsia" w:cs="宋体"/>
          <w:lang w:eastAsia="zh-CN"/>
        </w:rPr>
        <w:t xml:space="preserve"> 方法里，一行一条，写下面五行。</w:t>
      </w:r>
    </w:p>
    <w:p w14:paraId="149A1E34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int coffeeWeight = 18;          // 粉重（克）</w:t>
      </w:r>
    </w:p>
    <w:p w14:paraId="568D179C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int waterVolume = 200;          // 水量（毫升）</w:t>
      </w:r>
    </w:p>
    <w:p w14:paraId="1F2919F4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int waterTemperature = 92;      // 水温（摄氏度）</w:t>
      </w:r>
    </w:p>
    <w:p w14:paraId="45EA75FA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int brewSeconds = 25;           // 时长（秒）</w:t>
      </w:r>
    </w:p>
    <w:p w14:paraId="78D2FD61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String coffeeName = "美式";      // 品名</w:t>
      </w:r>
    </w:p>
    <w:p w14:paraId="514F6CE5">
      <w:pPr>
        <w:spacing w:before="80"/>
        <w:rPr>
          <w:rFonts w:hint="eastAsia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cs="宋体"/>
          <w:b/>
          <w:color w:val="4F81BD" w:themeColor="accent1"/>
          <w:sz w:val="21"/>
          <w:lang w:eastAsia="zh-CN"/>
          <w14:textFill>
            <w14:solidFill>
              <w14:schemeClr w14:val="accent1"/>
            </w14:solidFill>
          </w14:textFill>
        </w:rPr>
        <w:t>【注意】</w:t>
      </w:r>
    </w:p>
    <w:p w14:paraId="6F11745D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变量名</w:t>
      </w:r>
      <w:r>
        <w:rPr>
          <w:rFonts w:hint="eastAsia" w:ascii="楷体" w:hAnsi="楷体" w:eastAsia="楷体" w:cs="宋体"/>
          <w:b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必须用英文、必须见名知义、必须小驼峰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（第一个词小写，后面每个词首字母大写）；</w:t>
      </w:r>
    </w:p>
    <w:p w14:paraId="0BAA1890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每行末尾是</w:t>
      </w:r>
      <w:r>
        <w:rPr>
          <w:rFonts w:hint="eastAsia" w:ascii="楷体" w:hAnsi="楷体" w:eastAsia="楷体" w:cs="宋体"/>
          <w:b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英文分号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“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;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”，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中文的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； 编译器不认；</w:t>
      </w:r>
    </w:p>
    <w:p w14:paraId="177CFAB2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敲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int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时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IDEA 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会弹补全框，按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Tab</w:t>
      </w:r>
      <w:r>
        <w:rPr>
          <w:rFonts w:hint="eastAsia" w:ascii="楷体" w:hAnsi="楷体" w:eastAsia="楷体" w:cs="宋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就能补上，不用一个一个字母敲。</w:t>
      </w:r>
    </w:p>
    <w:p w14:paraId="30AA42DA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我给的「萃取时长」起的英文名是：extractionDuration</w:t>
      </w:r>
    </w:p>
    <w:p w14:paraId="0ED363EA">
      <w:pPr>
        <w:spacing w:before="60" w:after="60"/>
        <w:rPr>
          <w:rFonts w:hint="eastAsia"/>
        </w:rPr>
      </w:pPr>
      <w:r>
        <w:rPr>
          <w:rFonts w:hint="eastAsia" w:cs="宋体"/>
          <w:lang w:eastAsia="zh-CN"/>
        </w:rPr>
        <w:t>我起的「品名」的英文名是：coffeeName</w:t>
      </w:r>
    </w:p>
    <w:p w14:paraId="0F9EA8B7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78892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40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FE47E9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</w:t>
      </w:r>
      <w:r>
        <w:rPr>
          <w:rFonts w:hint="eastAsia" w:ascii="楷体" w:hAnsi="楷体" w:eastAsia="楷体" w:cs="宋体"/>
          <w:lang w:eastAsia="zh-CN"/>
        </w:rPr>
        <w:t>2</w:t>
      </w:r>
      <w:r>
        <w:rPr>
          <w:rFonts w:ascii="楷体" w:hAnsi="楷体" w:eastAsia="楷体" w:cs="宋体"/>
          <w:lang w:eastAsia="zh-CN"/>
        </w:rPr>
        <w:t>★</w:t>
      </w:r>
      <w:r>
        <w:rPr>
          <w:rFonts w:hint="eastAsia" w:ascii="楷体" w:hAnsi="楷体" w:eastAsia="楷体" w:cs="宋体"/>
          <w:lang w:eastAsia="zh-CN"/>
        </w:rPr>
        <w:t xml:space="preserve"> 变量</w:t>
      </w:r>
      <w:r>
        <w:rPr>
          <w:rFonts w:ascii="楷体" w:hAnsi="楷体" w:eastAsia="楷体" w:cs="宋体"/>
          <w:lang w:eastAsia="zh-CN"/>
        </w:rPr>
        <w:t xml:space="preserve"> = </w:t>
      </w:r>
      <w:r>
        <w:rPr>
          <w:rFonts w:hint="eastAsia" w:ascii="楷体" w:hAnsi="楷体" w:eastAsia="楷体" w:cs="宋体"/>
          <w:lang w:eastAsia="zh-CN"/>
        </w:rPr>
        <w:t>有名字的盒子：类型（盒子规格）</w:t>
      </w:r>
      <w:r>
        <w:rPr>
          <w:rFonts w:ascii="楷体" w:hAnsi="楷体" w:eastAsia="楷体" w:cs="宋体"/>
          <w:lang w:eastAsia="zh-CN"/>
        </w:rPr>
        <w:t xml:space="preserve">+ </w:t>
      </w:r>
      <w:r>
        <w:rPr>
          <w:rFonts w:hint="eastAsia" w:ascii="楷体" w:hAnsi="楷体" w:eastAsia="楷体" w:cs="宋体"/>
          <w:lang w:eastAsia="zh-CN"/>
        </w:rPr>
        <w:t>名字（盒子标签）</w:t>
      </w:r>
      <w:r>
        <w:rPr>
          <w:rFonts w:ascii="楷体" w:hAnsi="楷体" w:eastAsia="楷体" w:cs="宋体"/>
          <w:lang w:eastAsia="zh-CN"/>
        </w:rPr>
        <w:t xml:space="preserve">+ </w:t>
      </w:r>
      <w:r>
        <w:rPr>
          <w:rFonts w:hint="eastAsia" w:ascii="楷体" w:hAnsi="楷体" w:eastAsia="楷体" w:cs="宋体"/>
          <w:lang w:eastAsia="zh-CN"/>
        </w:rPr>
        <w:t>值（盒子里的东西）</w:t>
      </w:r>
    </w:p>
    <w:p w14:paraId="58D89DB6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4ADD1F6A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13330"/>
            <wp:effectExtent l="19050" t="19050" r="1905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352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AFB0F4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3</w:t>
      </w:r>
      <w:r>
        <w:rPr>
          <w:rFonts w:hint="eastAsia" w:ascii="楷体" w:hAnsi="楷体" w:eastAsia="楷体" w:cs="宋体"/>
          <w:lang w:eastAsia="zh-CN"/>
        </w:rPr>
        <w:t xml:space="preserve"> 关键字</w:t>
      </w:r>
      <w:r>
        <w:rPr>
          <w:rFonts w:ascii="楷体" w:hAnsi="楷体" w:eastAsia="楷体" w:cs="宋体"/>
          <w:lang w:eastAsia="zh-CN"/>
        </w:rPr>
        <w:t xml:space="preserve"> vs </w:t>
      </w:r>
      <w:r>
        <w:rPr>
          <w:rFonts w:hint="eastAsia" w:ascii="楷体" w:hAnsi="楷体" w:eastAsia="楷体" w:cs="宋体"/>
          <w:lang w:eastAsia="zh-CN"/>
        </w:rPr>
        <w:t>标识符：</w:t>
      </w:r>
      <w:r>
        <w:rPr>
          <w:rFonts w:ascii="楷体" w:hAnsi="楷体" w:eastAsia="楷体" w:cs="宋体"/>
          <w:lang w:eastAsia="zh-CN"/>
        </w:rPr>
        <w:t xml:space="preserve">Java </w:t>
      </w:r>
      <w:r>
        <w:rPr>
          <w:rFonts w:hint="eastAsia" w:ascii="楷体" w:hAnsi="楷体" w:eastAsia="楷体" w:cs="宋体"/>
          <w:lang w:eastAsia="zh-CN"/>
        </w:rPr>
        <w:t>自己占的词关在围栏里，你的名字只能在外面</w:t>
      </w:r>
    </w:p>
    <w:p w14:paraId="4088B796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1F9F933A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45745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81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18D164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4★</w:t>
      </w:r>
      <w:r>
        <w:rPr>
          <w:rFonts w:hint="eastAsia" w:ascii="楷体" w:hAnsi="楷体" w:eastAsia="楷体" w:cs="宋体"/>
          <w:lang w:eastAsia="zh-CN"/>
        </w:rPr>
        <w:t xml:space="preserve"> 命名规则对错图：</w:t>
      </w:r>
      <w:r>
        <w:rPr>
          <w:rFonts w:ascii="楷体" w:hAnsi="楷体" w:eastAsia="楷体" w:cs="宋体"/>
          <w:lang w:eastAsia="zh-CN"/>
        </w:rPr>
        <w:t>coffeeWeight</w:t>
      </w:r>
      <w:r>
        <w:rPr>
          <w:rFonts w:hint="eastAsia" w:ascii="楷体" w:hAnsi="楷体" w:eastAsia="楷体" w:cs="宋体"/>
          <w:lang w:eastAsia="zh-CN"/>
        </w:rPr>
        <w:t xml:space="preserve"> 行、</w:t>
      </w:r>
      <w:r>
        <w:rPr>
          <w:rFonts w:ascii="楷体" w:hAnsi="楷体" w:eastAsia="楷体" w:cs="宋体"/>
          <w:lang w:eastAsia="zh-CN"/>
        </w:rPr>
        <w:t>2Cups</w:t>
      </w:r>
      <w:r>
        <w:rPr>
          <w:rFonts w:hint="eastAsia" w:ascii="楷体" w:hAnsi="楷体" w:eastAsia="楷体" w:cs="宋体"/>
          <w:lang w:eastAsia="zh-CN"/>
        </w:rPr>
        <w:t xml:space="preserve"> 不行、</w:t>
      </w:r>
      <w:r>
        <w:rPr>
          <w:rFonts w:ascii="楷体" w:hAnsi="楷体" w:eastAsia="楷体" w:cs="宋体"/>
          <w:lang w:eastAsia="zh-CN"/>
        </w:rPr>
        <w:t>water-volume</w:t>
      </w:r>
      <w:r>
        <w:rPr>
          <w:rFonts w:hint="eastAsia" w:ascii="楷体" w:hAnsi="楷体" w:eastAsia="楷体" w:cs="宋体"/>
          <w:lang w:eastAsia="zh-CN"/>
        </w:rPr>
        <w:t xml:space="preserve"> 不行</w:t>
      </w:r>
    </w:p>
    <w:p w14:paraId="59B437B9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711D39AE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13330"/>
            <wp:effectExtent l="19050" t="19050" r="1905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352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ACBCC1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5★</w:t>
      </w:r>
      <w:r>
        <w:rPr>
          <w:rFonts w:hint="eastAsia" w:ascii="楷体" w:hAnsi="楷体" w:eastAsia="楷体" w:cs="宋体"/>
          <w:lang w:eastAsia="zh-CN"/>
        </w:rPr>
        <w:t xml:space="preserve"> </w:t>
      </w:r>
      <w:r>
        <w:rPr>
          <w:rFonts w:ascii="楷体" w:hAnsi="楷体" w:eastAsia="楷体" w:cs="宋体"/>
          <w:lang w:eastAsia="zh-CN"/>
        </w:rPr>
        <w:t>=</w:t>
      </w:r>
      <w:r>
        <w:rPr>
          <w:rFonts w:hint="eastAsia" w:ascii="楷体" w:hAnsi="楷体" w:eastAsia="楷体" w:cs="宋体"/>
          <w:lang w:eastAsia="zh-CN"/>
        </w:rPr>
        <w:t xml:space="preserve"> 不读「等于」，读「放入」：左边永远是盒子，右边永远是要放进去的东西</w:t>
      </w:r>
    </w:p>
    <w:p w14:paraId="23D23386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四、任务二 · 打印配方卡（16 分钟）</w:t>
      </w:r>
    </w:p>
    <w:p w14:paraId="520F5560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 xml:space="preserve">用 </w:t>
      </w:r>
      <w:r>
        <w:rPr>
          <w:rFonts w:cs="宋体"/>
          <w:color w:val="888780"/>
          <w:lang w:eastAsia="zh-CN"/>
        </w:rPr>
        <w:t>System</w:t>
      </w:r>
      <w:r>
        <w:rPr>
          <w:rFonts w:ascii="Consolas" w:hAnsi="Consolas"/>
          <w:color w:val="888780"/>
          <w:lang w:eastAsia="zh-CN"/>
        </w:rPr>
        <w:t>.out.println</w:t>
      </w:r>
      <w:r>
        <w:rPr>
          <w:rFonts w:hint="eastAsia" w:cs="宋体"/>
          <w:color w:val="888780"/>
          <w:lang w:eastAsia="zh-CN"/>
        </w:rPr>
        <w:t xml:space="preserve"> 把五条数据打印成一张卡片（照课堂演示的样式）。</w:t>
      </w:r>
    </w:p>
    <w:p w14:paraId="314B1878">
      <w:pPr>
        <w:spacing w:before="80"/>
        <w:rPr>
          <w:rFonts w:hint="eastAsia"/>
          <w:color w:val="auto"/>
          <w:lang w:eastAsia="zh-CN"/>
        </w:rPr>
      </w:pPr>
      <w:r>
        <w:rPr>
          <w:rFonts w:hint="eastAsia" w:cs="宋体"/>
          <w:b/>
          <w:color w:val="auto"/>
          <w:sz w:val="21"/>
          <w:lang w:eastAsia="zh-CN"/>
        </w:rPr>
        <w:t>【操作】</w:t>
      </w:r>
    </w:p>
    <w:p w14:paraId="28F69035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rFonts w:hint="eastAsia" w:cs="宋体"/>
          <w:lang w:eastAsia="zh-CN"/>
        </w:rPr>
        <w:t>在五行变量下面，继续写打印语句；</w:t>
      </w:r>
    </w:p>
    <w:p w14:paraId="16070837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rFonts w:hint="eastAsia" w:cs="宋体"/>
          <w:lang w:eastAsia="zh-CN"/>
        </w:rPr>
        <w:t>先用拼接把「文字」和「盒子里的东西」连起来："咖啡粉：" + coffeeWeight + " 克"；</w:t>
      </w:r>
    </w:p>
    <w:p w14:paraId="26D2D9FC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rFonts w:hint="eastAsia" w:cs="宋体"/>
          <w:lang w:eastAsia="zh-CN"/>
        </w:rPr>
        <w:t>卡片要有标题行、要有分隔线、每行格式统一。</w:t>
      </w:r>
    </w:p>
    <w:p w14:paraId="0F7ADA6A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System.out.println("===== cafeJava 配方卡 =====");</w:t>
      </w:r>
    </w:p>
    <w:p w14:paraId="350E09B8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System.out.println("品名：" + coffeeName);</w:t>
      </w:r>
    </w:p>
    <w:p w14:paraId="307D86CE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System.out.println("咖啡粉：" + coffeeWeight + " 克");</w:t>
      </w:r>
    </w:p>
    <w:p w14:paraId="2DE662C4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System.out.println("水量：" + waterVolume + " 毫升");</w:t>
      </w:r>
    </w:p>
    <w:p w14:paraId="7904821A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System.out.println("水温：" + waterTemperature + " 摄氏度");</w:t>
      </w:r>
    </w:p>
    <w:p w14:paraId="45781B55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System.out.println("萃取：" + brewSeconds + " 秒");</w:t>
      </w:r>
    </w:p>
    <w:p w14:paraId="02014E46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System.out.println("==========================");</w:t>
      </w:r>
    </w:p>
    <w:p w14:paraId="07248FFA">
      <w:pPr>
        <w:spacing w:before="80"/>
        <w:rPr>
          <w:rFonts w:hint="eastAsia" w:cs="宋体"/>
          <w:b/>
          <w:color w:val="4F81BD" w:themeColor="accent1"/>
          <w:sz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cs="宋体"/>
          <w:b/>
          <w:color w:val="4F81BD" w:themeColor="accent1"/>
          <w:sz w:val="21"/>
          <w:lang w:eastAsia="zh-CN"/>
          <w14:textFill>
            <w14:solidFill>
              <w14:schemeClr w14:val="accent1"/>
            </w14:solidFill>
          </w14:textFill>
        </w:rPr>
        <w:t>【注意】</w:t>
      </w:r>
    </w:p>
    <w:p w14:paraId="20B4144F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双引号里的字是「原样输出」的；不加引号的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coffeeWeight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才是去盒子里拿东西；</w:t>
      </w:r>
    </w:p>
    <w:p w14:paraId="377BE4CB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加号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+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在这里只干一件事：把文字和盒子里的东西连起来。它还能做数学加法，那是第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3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节的内容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——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今天照抄、改字就行；</w:t>
      </w:r>
    </w:p>
    <w:p w14:paraId="270522FE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打印完别忘了先切英文输入法再敲双引号。</w:t>
      </w:r>
    </w:p>
    <w:p w14:paraId="0B1C20FA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粘贴我的运行结果（截图或抄写）：</w:t>
      </w:r>
    </w:p>
    <w:p w14:paraId="5129BADC">
      <w:pPr>
        <w:spacing w:before="60" w:after="6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26000" cy="2003425"/>
            <wp:effectExtent l="0" t="0" r="12700" b="15875"/>
            <wp:docPr id="17" name="图片 17" descr="第02节-任务二-配方卡运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第02节-任务二-配方卡运行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71EC">
      <w:pPr>
        <w:spacing w:before="60" w:after="60"/>
        <w:rPr>
          <w:rFonts w:hint="eastAsia"/>
          <w:lang w:eastAsia="zh-CN"/>
        </w:rPr>
      </w:pPr>
    </w:p>
    <w:p w14:paraId="1C1B8541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71115"/>
            <wp:effectExtent l="19050" t="19050" r="19050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38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CC1B5E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6</w:t>
      </w:r>
      <w:r>
        <w:rPr>
          <w:rFonts w:hint="eastAsia" w:ascii="楷体" w:hAnsi="楷体" w:eastAsia="楷体" w:cs="宋体"/>
          <w:lang w:eastAsia="zh-CN"/>
        </w:rPr>
        <w:t xml:space="preserve"> 伪代码</w:t>
      </w:r>
      <w:r>
        <w:rPr>
          <w:rFonts w:ascii="楷体" w:hAnsi="楷体" w:eastAsia="楷体" w:cs="宋体"/>
          <w:lang w:eastAsia="zh-CN"/>
        </w:rPr>
        <w:t xml:space="preserve"> → </w:t>
      </w:r>
      <w:r>
        <w:rPr>
          <w:rFonts w:hint="eastAsia" w:ascii="楷体" w:hAnsi="楷体" w:eastAsia="楷体" w:cs="宋体"/>
          <w:lang w:eastAsia="zh-CN"/>
        </w:rPr>
        <w:t>源代码对照图：左边中文配方卡，右边</w:t>
      </w:r>
      <w:r>
        <w:rPr>
          <w:rFonts w:ascii="楷体" w:hAnsi="楷体" w:eastAsia="楷体" w:cs="宋体"/>
          <w:lang w:eastAsia="zh-CN"/>
        </w:rPr>
        <w:t xml:space="preserve"> Java</w:t>
      </w:r>
      <w:r>
        <w:rPr>
          <w:rFonts w:hint="eastAsia" w:ascii="楷体" w:hAnsi="楷体" w:eastAsia="楷体" w:cs="宋体"/>
          <w:lang w:eastAsia="zh-CN"/>
        </w:rPr>
        <w:t>，逐行连起来</w:t>
      </w:r>
    </w:p>
    <w:p w14:paraId="6BB12D3E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7B62167F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964815"/>
            <wp:effectExtent l="19050" t="19050" r="19050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49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094912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7</w:t>
      </w:r>
      <w:r>
        <w:rPr>
          <w:rFonts w:hint="eastAsia" w:ascii="楷体" w:hAnsi="楷体" w:eastAsia="楷体" w:cs="宋体"/>
          <w:lang w:eastAsia="zh-CN"/>
        </w:rPr>
        <w:t xml:space="preserve"> 运行结果示意：一张完整的配方卡打印效果</w:t>
      </w:r>
    </w:p>
    <w:p w14:paraId="37450551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五、任务三 · 变式题：改一个地方，会怎样（12 分钟）</w:t>
      </w:r>
    </w:p>
    <w:p w14:paraId="6DE9BCBB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>老规矩：</w:t>
      </w:r>
      <w:r>
        <w:rPr>
          <w:rFonts w:hint="eastAsia" w:cs="宋体"/>
          <w:b/>
          <w:color w:val="888780"/>
          <w:lang w:eastAsia="zh-CN"/>
        </w:rPr>
        <w:t>先预测，再动手，后记录</w:t>
      </w:r>
      <w:r>
        <w:rPr>
          <w:rFonts w:hint="eastAsia" w:cs="宋体"/>
          <w:color w:val="888780"/>
          <w:lang w:eastAsia="zh-CN"/>
        </w:rPr>
        <w:t>。预测错了没关系</w:t>
      </w:r>
      <w:r>
        <w:rPr>
          <w:rFonts w:ascii="楷体" w:hAnsi="楷体"/>
          <w:color w:val="888780"/>
          <w:lang w:eastAsia="zh-CN"/>
        </w:rPr>
        <w:t>——</w:t>
      </w:r>
      <w:r>
        <w:rPr>
          <w:rFonts w:hint="eastAsia" w:cs="宋体"/>
          <w:color w:val="888780"/>
          <w:lang w:eastAsia="zh-CN"/>
        </w:rPr>
        <w:t>错了才知道自己在想什么。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4690"/>
        <w:gridCol w:w="2558"/>
        <w:gridCol w:w="2558"/>
      </w:tblGrid>
      <w:tr w14:paraId="1B08B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A36A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序号</w:t>
            </w:r>
          </w:p>
        </w:tc>
        <w:tc>
          <w:tcPr>
            <w:tcW w:w="2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EE9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改什么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E137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我预测会怎样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E33D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实际结果</w:t>
            </w:r>
          </w:p>
        </w:tc>
      </w:tr>
      <w:tr w14:paraId="1FC6F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BC8BE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2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104FA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把 coffeeWeight 的 18 改成 20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8D08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咖啡粉那一行变成 20 克，其他不变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384B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和预测一样：咖啡粉变成 20 克，其他几行没变</w:t>
            </w:r>
          </w:p>
        </w:tc>
      </w:tr>
      <w:tr w14:paraId="7E1C8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81055">
            <w:pPr>
              <w:spacing w:after="0"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2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75452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把 int coffeeWeight 改成 double coffeeWeight ，值改成 18.0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AC24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咖啡粉会变成 18.0 克，多个 .0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B7F3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和预测一样：咖啡粉印出来是 18.0 克</w:t>
            </w:r>
          </w:p>
        </w:tc>
      </w:tr>
      <w:tr w14:paraId="6EB23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7DEC6">
            <w:pPr>
              <w:spacing w:after="0"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2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A2C12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把 String coffeeName = "美式"; 改成 int coffeeName = "美式";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975B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会报错，文字塞不进 int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6031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报错：incompatible types: String cannot be converted to int</w:t>
            </w:r>
          </w:p>
        </w:tc>
      </w:tr>
      <w:tr w14:paraId="5AEB6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1AB0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A3215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把某一行末尾的分号 ; 删掉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03EF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会报错，编译器看不懂这行</w:t>
            </w:r>
          </w:p>
        </w:tc>
        <w:tc>
          <w:tcPr>
            <w:tcW w:w="12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CAD2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报错：';' expected</w:t>
            </w:r>
          </w:p>
        </w:tc>
      </w:tr>
    </w:tbl>
    <w:p w14:paraId="3656E492">
      <w:pPr>
        <w:rPr>
          <w:rFonts w:hint="eastAsia"/>
          <w:lang w:eastAsia="zh-CN"/>
        </w:rPr>
      </w:pPr>
    </w:p>
    <w:p w14:paraId="3E8B7B3F">
      <w:pPr>
        <w:spacing w:before="40" w:after="40"/>
        <w:rPr>
          <w:rFonts w:hint="eastAsia"/>
          <w:lang w:eastAsia="zh-CN"/>
        </w:rPr>
      </w:pPr>
      <w:r>
        <w:rPr>
          <w:rFonts w:hint="eastAsia" w:cs="宋体"/>
          <w:b/>
          <w:lang w:eastAsia="zh-CN"/>
        </w:rPr>
        <w:t>第 3 题是本节的「故意送死题」</w:t>
      </w:r>
      <w:r>
        <w:rPr>
          <w:rFonts w:hint="eastAsia" w:cs="宋体"/>
          <w:lang w:eastAsia="zh-CN"/>
        </w:rPr>
        <w:t>：它</w:t>
      </w:r>
      <w:r>
        <w:rPr>
          <w:rFonts w:hint="eastAsia" w:cs="宋体"/>
          <w:b/>
          <w:lang w:eastAsia="zh-CN"/>
        </w:rPr>
        <w:t>一定会报错</w:t>
      </w:r>
      <w:r>
        <w:rPr>
          <w:lang w:eastAsia="zh-CN"/>
        </w:rPr>
        <w:t>——</w:t>
      </w:r>
      <w:r>
        <w:rPr>
          <w:rFonts w:hint="eastAsia" w:cs="宋体"/>
          <w:lang w:eastAsia="zh-CN"/>
        </w:rPr>
        <w:t>这正是我们要看的。不要急着改回去，</w:t>
      </w:r>
      <w:r>
        <w:rPr>
          <w:rFonts w:hint="eastAsia" w:cs="宋体"/>
          <w:b/>
          <w:lang w:eastAsia="zh-CN"/>
        </w:rPr>
        <w:t>先把报错看清楚</w:t>
      </w:r>
      <w:r>
        <w:rPr>
          <w:rFonts w:hint="eastAsia" w:cs="宋体"/>
          <w:lang w:eastAsia="zh-CN"/>
        </w:rPr>
        <w:t>。</w:t>
      </w:r>
    </w:p>
    <w:p w14:paraId="18B1A8C3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69707D52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239010"/>
            <wp:effectExtent l="19050" t="19050" r="19050" b="279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924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04014C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8</w:t>
      </w:r>
      <w:r>
        <w:rPr>
          <w:rFonts w:hint="eastAsia" w:ascii="楷体" w:hAnsi="楷体" w:eastAsia="楷体" w:cs="宋体"/>
          <w:lang w:eastAsia="zh-CN"/>
        </w:rPr>
        <w:t xml:space="preserve"> 类型不匹配报错现场：int coffeeName = "美式";</w:t>
      </w:r>
      <w:r>
        <w:rPr>
          <w:rFonts w:ascii="楷体" w:hAnsi="楷体" w:eastAsia="楷体" w:cs="宋体"/>
          <w:lang w:eastAsia="zh-CN"/>
        </w:rPr>
        <w:t xml:space="preserve"> </w:t>
      </w:r>
      <w:r>
        <w:rPr>
          <w:rFonts w:hint="eastAsia" w:ascii="楷体" w:hAnsi="楷体" w:eastAsia="楷体" w:cs="宋体"/>
          <w:lang w:eastAsia="zh-CN"/>
        </w:rPr>
        <w:t>报错高亮</w:t>
      </w:r>
      <w:r>
        <w:rPr>
          <w:rFonts w:ascii="楷体" w:hAnsi="楷体" w:eastAsia="楷体" w:cs="宋体"/>
          <w:lang w:eastAsia="zh-CN"/>
        </w:rPr>
        <w:t xml:space="preserve"> + </w:t>
      </w:r>
      <w:r>
        <w:rPr>
          <w:rFonts w:hint="eastAsia" w:ascii="楷体" w:hAnsi="楷体" w:eastAsia="楷体" w:cs="宋体"/>
          <w:lang w:eastAsia="zh-CN"/>
        </w:rPr>
        <w:t>人话解释</w:t>
      </w:r>
    </w:p>
    <w:p w14:paraId="1C25AE55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1CB2792F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3 题的报错第一行是：incompatible types: String cannot be converted to int</w:t>
      </w:r>
    </w:p>
    <w:p w14:paraId="05DFB8E0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1 题的结果和我的预测一样吗？为什么？一样。变量就是个有名字的盒子，把盒子里的 18 换成 20，打印出来就跟着变成 20 克，其他几行都没动。</w:t>
      </w:r>
    </w:p>
    <w:p w14:paraId="66C1FDD1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六、任务四 · 类型实验（14 分钟）</w:t>
      </w:r>
    </w:p>
    <w:p w14:paraId="3B3323C0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>逐条试，把现象记下来，并先猜一个「为什么」。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4477"/>
        <w:gridCol w:w="2665"/>
        <w:gridCol w:w="2665"/>
      </w:tblGrid>
      <w:tr w14:paraId="20026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F5B0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序号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348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代码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06BF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屏幕上是什么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B608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为什么（先猜）</w:t>
            </w:r>
          </w:p>
        </w:tc>
      </w:tr>
      <w:tr w14:paraId="76E86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13A7E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DBF60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int a = 7 / 2; 打印 a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3AA4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84EE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两个整数相除，只留整数部分，小数被舍掉</w:t>
            </w:r>
          </w:p>
        </w:tc>
      </w:tr>
      <w:tr w14:paraId="233BB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37EEA">
            <w:pPr>
              <w:spacing w:after="0"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8B2F1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double b = 7 / 2.0; 打印 b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5C2E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3.5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2315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有小数 2.0 参与，按小数除法算</w:t>
            </w:r>
          </w:p>
        </w:tc>
      </w:tr>
      <w:tr w14:paraId="0CFC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860F9">
            <w:pPr>
              <w:spacing w:after="0"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CFBB0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char c = 'A'; 打印 c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0508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D15D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char 装单个字符，原样打印</w:t>
            </w:r>
          </w:p>
        </w:tc>
      </w:tr>
      <w:tr w14:paraId="69975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A3DC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1569C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char d = 'AB'; （能过吗？）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46B8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编译报错，跑不起来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EC1A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char 只能装一个字符，'AB' 是两个字符</w:t>
            </w:r>
          </w:p>
        </w:tc>
      </w:tr>
      <w:tr w14:paraId="48937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0BB14">
            <w:pPr>
              <w:spacing w:after="0"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2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5DBD0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boolean hot = true; 打印 hot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E839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true</w:t>
            </w:r>
          </w:p>
        </w:tc>
        <w:tc>
          <w:tcPr>
            <w:tcW w:w="125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C220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boolean 只有 true / false 两种值</w:t>
            </w:r>
          </w:p>
        </w:tc>
      </w:tr>
    </w:tbl>
    <w:p w14:paraId="33A428C9">
      <w:pPr>
        <w:rPr>
          <w:rFonts w:hint="eastAsia"/>
          <w:lang w:eastAsia="zh-CN"/>
        </w:rPr>
      </w:pPr>
    </w:p>
    <w:p w14:paraId="3BBD7B9D">
      <w:pPr>
        <w:spacing w:before="40" w:after="40"/>
        <w:rPr>
          <w:rFonts w:hint="eastAsia"/>
          <w:lang w:eastAsia="zh-CN"/>
        </w:rPr>
      </w:pPr>
      <w:r>
        <w:rPr>
          <w:lang w:eastAsia="zh-CN"/>
        </w:rPr>
        <w:t xml:space="preserve">· </w:t>
      </w:r>
      <w:r>
        <w:rPr>
          <w:rFonts w:hint="eastAsia" w:cs="宋体"/>
          <w:lang w:eastAsia="zh-CN"/>
        </w:rPr>
        <w:t>第</w:t>
      </w:r>
      <w:r>
        <w:rPr>
          <w:lang w:eastAsia="zh-CN"/>
        </w:rPr>
        <w:t xml:space="preserve"> 1 </w:t>
      </w:r>
      <w:r>
        <w:rPr>
          <w:rFonts w:hint="eastAsia" w:cs="宋体"/>
          <w:lang w:eastAsia="zh-CN"/>
        </w:rPr>
        <w:t>题的结果是</w:t>
      </w:r>
      <w:r>
        <w:rPr>
          <w:lang w:eastAsia="zh-CN"/>
        </w:rPr>
        <w:t xml:space="preserve"> </w:t>
      </w:r>
      <w:r>
        <w:rPr>
          <w:rFonts w:ascii="Consolas" w:hAnsi="Consolas"/>
          <w:b/>
          <w:lang w:eastAsia="zh-CN"/>
        </w:rPr>
        <w:t>3</w:t>
      </w:r>
      <w:r>
        <w:rPr>
          <w:rFonts w:hint="eastAsia" w:cs="宋体"/>
          <w:lang w:eastAsia="zh-CN"/>
        </w:rPr>
        <w:t xml:space="preserve">，不是 </w:t>
      </w:r>
      <w:r>
        <w:rPr>
          <w:rFonts w:ascii="Consolas" w:hAnsi="Consolas"/>
          <w:lang w:eastAsia="zh-CN"/>
        </w:rPr>
        <w:t>3.5</w:t>
      </w:r>
      <w:r>
        <w:rPr>
          <w:rFonts w:hint="eastAsia" w:cs="宋体"/>
          <w:lang w:eastAsia="zh-CN"/>
        </w:rPr>
        <w:t>。</w:t>
      </w:r>
      <w:r>
        <w:rPr>
          <w:rFonts w:hint="eastAsia" w:cs="宋体"/>
          <w:b/>
          <w:lang w:eastAsia="zh-CN"/>
        </w:rPr>
        <w:t>这是个好问题</w:t>
      </w:r>
      <w:r>
        <w:rPr>
          <w:lang w:eastAsia="zh-CN"/>
        </w:rPr>
        <w:t>——</w:t>
      </w:r>
      <w:r>
        <w:rPr>
          <w:rFonts w:hint="eastAsia" w:cs="宋体"/>
          <w:lang w:eastAsia="zh-CN"/>
        </w:rPr>
        <w:t>先把它记在报告上，第</w:t>
      </w:r>
      <w:r>
        <w:rPr>
          <w:lang w:eastAsia="zh-CN"/>
        </w:rPr>
        <w:t xml:space="preserve"> 3 </w:t>
      </w:r>
      <w:r>
        <w:rPr>
          <w:rFonts w:hint="eastAsia" w:cs="宋体"/>
          <w:lang w:eastAsia="zh-CN"/>
        </w:rPr>
        <w:t>节第一件事就讲它；</w:t>
      </w:r>
    </w:p>
    <w:p w14:paraId="6F3C12A5">
      <w:pPr>
        <w:spacing w:before="40" w:after="40"/>
        <w:rPr>
          <w:rFonts w:hint="eastAsia"/>
        </w:rPr>
      </w:pPr>
      <w:r>
        <w:t xml:space="preserve">· </w:t>
      </w:r>
      <w:r>
        <w:rPr>
          <w:rFonts w:hint="eastAsia" w:cs="宋体"/>
          <w:lang w:eastAsia="zh-CN"/>
        </w:rPr>
        <w:t>第</w:t>
      </w:r>
      <w:r>
        <w:t xml:space="preserve"> 4 </w:t>
      </w:r>
      <w:r>
        <w:rPr>
          <w:rFonts w:hint="eastAsia" w:cs="宋体"/>
          <w:lang w:eastAsia="zh-CN"/>
        </w:rPr>
        <w:t>题会报错</w:t>
      </w:r>
      <w:r>
        <w:t xml:space="preserve"> </w:t>
      </w:r>
      <w:r>
        <w:rPr>
          <w:rFonts w:ascii="Consolas" w:hAnsi="Consolas"/>
        </w:rPr>
        <w:t>too many characters</w:t>
      </w:r>
      <w:r>
        <w:rPr>
          <w:rFonts w:hint="eastAsia" w:cs="宋体"/>
          <w:lang w:eastAsia="zh-CN"/>
        </w:rPr>
        <w:t>：</w:t>
      </w:r>
      <w:r>
        <w:rPr>
          <w:rFonts w:ascii="Consolas" w:hAnsi="Consolas"/>
        </w:rPr>
        <w:t>char</w:t>
      </w:r>
      <w:r>
        <w:rPr>
          <w:rFonts w:hint="eastAsia" w:cs="宋体"/>
          <w:lang w:eastAsia="zh-CN"/>
        </w:rPr>
        <w:t xml:space="preserve"> 只能装</w:t>
      </w:r>
      <w:r>
        <w:rPr>
          <w:rFonts w:hint="eastAsia" w:cs="宋体"/>
          <w:b/>
          <w:lang w:eastAsia="zh-CN"/>
        </w:rPr>
        <w:t>一个</w:t>
      </w:r>
      <w:r>
        <w:rPr>
          <w:rFonts w:hint="eastAsia" w:cs="宋体"/>
          <w:lang w:eastAsia="zh-CN"/>
        </w:rPr>
        <w:t xml:space="preserve">字符。要装一串字，得用 </w:t>
      </w:r>
      <w:r>
        <w:rPr>
          <w:rFonts w:ascii="Consolas" w:hAnsi="Consolas"/>
        </w:rPr>
        <w:t>String</w:t>
      </w:r>
      <w:r>
        <w:rPr>
          <w:rFonts w:hint="eastAsia" w:cs="宋体"/>
          <w:lang w:eastAsia="zh-CN"/>
        </w:rPr>
        <w:t>；</w:t>
      </w:r>
    </w:p>
    <w:p w14:paraId="6EA43142">
      <w:pPr>
        <w:spacing w:before="40" w:after="40"/>
        <w:rPr>
          <w:rFonts w:hint="eastAsia"/>
        </w:rPr>
      </w:pPr>
      <w:r>
        <w:t xml:space="preserve">· </w:t>
      </w:r>
      <w:r>
        <w:rPr>
          <w:rFonts w:ascii="Consolas" w:hAnsi="Consolas"/>
        </w:rPr>
        <w:t>boolean</w:t>
      </w:r>
      <w:r>
        <w:rPr>
          <w:rFonts w:hint="eastAsia" w:cs="宋体"/>
          <w:lang w:eastAsia="zh-CN"/>
        </w:rPr>
        <w:t xml:space="preserve"> 只有两个值：</w:t>
      </w:r>
      <w:r>
        <w:rPr>
          <w:rFonts w:ascii="Consolas" w:hAnsi="Consolas"/>
        </w:rPr>
        <w:t>true</w:t>
      </w:r>
      <w:r>
        <w:t xml:space="preserve"> / </w:t>
      </w:r>
      <w:r>
        <w:rPr>
          <w:rFonts w:ascii="Consolas" w:hAnsi="Consolas"/>
        </w:rPr>
        <w:t>false</w:t>
      </w:r>
      <w:r>
        <w:rPr>
          <w:rFonts w:hint="eastAsia" w:cs="宋体"/>
          <w:lang w:eastAsia="zh-CN"/>
        </w:rPr>
        <w:t>，</w:t>
      </w:r>
      <w:r>
        <w:rPr>
          <w:rFonts w:hint="eastAsia" w:cs="宋体"/>
          <w:b/>
          <w:lang w:eastAsia="zh-CN"/>
        </w:rPr>
        <w:t>不加引号、全小写</w:t>
      </w:r>
      <w:r>
        <w:rPr>
          <w:rFonts w:hint="eastAsia" w:cs="宋体"/>
          <w:lang w:eastAsia="zh-CN"/>
        </w:rPr>
        <w:t>。</w:t>
      </w:r>
    </w:p>
    <w:p w14:paraId="2EE82AEA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239010"/>
            <wp:effectExtent l="19050" t="19050" r="1905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924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02B1C8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9</w:t>
      </w:r>
      <w:r>
        <w:rPr>
          <w:rFonts w:hint="eastAsia" w:ascii="楷体" w:hAnsi="楷体" w:eastAsia="楷体" w:cs="宋体"/>
          <w:lang w:eastAsia="zh-CN"/>
        </w:rPr>
        <w:t xml:space="preserve"> </w:t>
      </w:r>
      <w:r>
        <w:rPr>
          <w:rFonts w:ascii="楷体" w:hAnsi="楷体" w:eastAsia="楷体" w:cs="宋体"/>
          <w:lang w:eastAsia="zh-CN"/>
        </w:rPr>
        <w:t xml:space="preserve">int a = 7/2 </w:t>
      </w:r>
      <w:r>
        <w:rPr>
          <w:rFonts w:hint="eastAsia" w:ascii="楷体" w:hAnsi="楷体" w:eastAsia="楷体" w:cs="宋体"/>
          <w:lang w:eastAsia="zh-CN"/>
        </w:rPr>
        <w:t>结果对照：屏幕上是</w:t>
      </w:r>
      <w:r>
        <w:rPr>
          <w:rFonts w:ascii="楷体" w:hAnsi="楷体" w:eastAsia="楷体" w:cs="宋体"/>
          <w:lang w:eastAsia="zh-CN"/>
        </w:rPr>
        <w:t xml:space="preserve"> 3</w:t>
      </w:r>
      <w:r>
        <w:rPr>
          <w:rFonts w:hint="eastAsia" w:ascii="楷体" w:hAnsi="楷体" w:eastAsia="楷体" w:cs="宋体"/>
          <w:lang w:eastAsia="zh-CN"/>
        </w:rPr>
        <w:t>，旁边留一个大问号（第</w:t>
      </w:r>
      <w:r>
        <w:rPr>
          <w:rFonts w:ascii="楷体" w:hAnsi="楷体" w:eastAsia="楷体" w:cs="宋体"/>
          <w:lang w:eastAsia="zh-CN"/>
        </w:rPr>
        <w:t xml:space="preserve"> 3 </w:t>
      </w:r>
      <w:r>
        <w:rPr>
          <w:rFonts w:hint="eastAsia" w:ascii="楷体" w:hAnsi="楷体" w:eastAsia="楷体" w:cs="宋体"/>
          <w:lang w:eastAsia="zh-CN"/>
        </w:rPr>
        <w:t>节回收）</w:t>
      </w:r>
    </w:p>
    <w:p w14:paraId="1E426099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7E6B026B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1 题的结果是：3。我的猜测是：7 和 2 都是整数，相除只留整数部分，小数被舍掉，所以不是 3.5。</w:t>
      </w:r>
    </w:p>
    <w:p w14:paraId="6A48CEFC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4 题报错的第一行是：unclosed character literal（讲义上写的是 too many characters，本机 JDK 实际报这个）</w:t>
      </w:r>
    </w:p>
    <w:p w14:paraId="7584B558">
      <w:pPr>
        <w:spacing w:before="60" w:after="60"/>
        <w:rPr>
          <w:rFonts w:hint="eastAsia"/>
          <w:lang w:eastAsia="zh-CN"/>
        </w:rPr>
      </w:pPr>
    </w:p>
    <w:p w14:paraId="6A4227DD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631440"/>
            <wp:effectExtent l="19050" t="19050" r="190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94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DB9BB0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10</w:t>
      </w:r>
      <w:r>
        <w:rPr>
          <w:rFonts w:hint="eastAsia" w:ascii="楷体" w:hAnsi="楷体" w:eastAsia="楷体" w:cs="宋体"/>
          <w:lang w:eastAsia="zh-CN"/>
        </w:rPr>
        <w:t xml:space="preserve"> 类型容量阶梯：</w:t>
      </w:r>
      <w:r>
        <w:rPr>
          <w:rFonts w:ascii="楷体" w:hAnsi="楷体" w:eastAsia="楷体" w:cs="宋体"/>
          <w:lang w:eastAsia="zh-CN"/>
        </w:rPr>
        <w:t>byte → short → int → long</w:t>
      </w:r>
      <w:r>
        <w:rPr>
          <w:rFonts w:hint="eastAsia" w:ascii="楷体" w:hAnsi="楷体" w:eastAsia="楷体" w:cs="宋体"/>
          <w:lang w:eastAsia="zh-CN"/>
        </w:rPr>
        <w:t>，越往下装得越大</w:t>
      </w:r>
    </w:p>
    <w:p w14:paraId="1E0EB364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27632C1D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3088005"/>
            <wp:effectExtent l="19050" t="19050" r="19050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8144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398D2A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11</w:t>
      </w:r>
      <w:r>
        <w:rPr>
          <w:rFonts w:hint="eastAsia" w:ascii="楷体" w:hAnsi="楷体" w:eastAsia="楷体" w:cs="宋体"/>
          <w:lang w:eastAsia="zh-CN"/>
        </w:rPr>
        <w:t xml:space="preserve"> 八种基本类型表：四种着色的是精讲（</w:t>
      </w:r>
      <w:r>
        <w:rPr>
          <w:rFonts w:ascii="楷体" w:hAnsi="楷体" w:eastAsia="楷体" w:cs="宋体"/>
          <w:lang w:eastAsia="zh-CN"/>
        </w:rPr>
        <w:t>int / double / char / boolean</w:t>
      </w:r>
      <w:r>
        <w:rPr>
          <w:rFonts w:hint="eastAsia" w:ascii="楷体" w:hAnsi="楷体" w:eastAsia="楷体" w:cs="宋体"/>
          <w:lang w:eastAsia="zh-CN"/>
        </w:rPr>
        <w:t>），四种灰色的是认识即可</w:t>
      </w:r>
    </w:p>
    <w:p w14:paraId="68E94225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七、任务五 · 上一把锁（12 分钟）</w:t>
      </w:r>
    </w:p>
    <w:p w14:paraId="579B86FE">
      <w:pPr>
        <w:spacing w:before="40"/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color w:val="888780"/>
          <w:lang w:eastAsia="zh-CN"/>
        </w:rPr>
        <w:t>配方参数是「设一次就不动」的。给这种值上一把锁</w:t>
      </w:r>
      <w:r>
        <w:rPr>
          <w:rFonts w:ascii="楷体" w:hAnsi="楷体"/>
          <w:color w:val="888780"/>
          <w:lang w:eastAsia="zh-CN"/>
        </w:rPr>
        <w:t>——</w:t>
      </w:r>
      <w:r>
        <w:rPr>
          <w:rFonts w:hint="eastAsia" w:cs="宋体"/>
          <w:color w:val="888780"/>
          <w:lang w:eastAsia="zh-CN"/>
        </w:rPr>
        <w:t>这就是</w:t>
      </w:r>
      <w:r>
        <w:rPr>
          <w:rFonts w:hint="eastAsia" w:cs="宋体"/>
          <w:b/>
          <w:color w:val="888780"/>
          <w:lang w:eastAsia="zh-CN"/>
        </w:rPr>
        <w:t>常量</w:t>
      </w:r>
      <w:r>
        <w:rPr>
          <w:rFonts w:hint="eastAsia" w:cs="宋体"/>
          <w:color w:val="888780"/>
          <w:lang w:eastAsia="zh-CN"/>
        </w:rPr>
        <w:t>。</w:t>
      </w:r>
    </w:p>
    <w:p w14:paraId="04969A4A">
      <w:pPr>
        <w:spacing w:before="80"/>
        <w:rPr>
          <w:rFonts w:hint="eastAsia" w:cs="宋体"/>
          <w:b/>
          <w:color w:val="auto"/>
          <w:sz w:val="21"/>
          <w:lang w:eastAsia="zh-CN"/>
        </w:rPr>
      </w:pPr>
      <w:r>
        <w:rPr>
          <w:rFonts w:hint="eastAsia" w:cs="宋体"/>
          <w:b/>
          <w:color w:val="auto"/>
          <w:sz w:val="21"/>
          <w:lang w:eastAsia="zh-CN"/>
        </w:rPr>
        <w:t>【操作】</w:t>
      </w:r>
    </w:p>
    <w:p w14:paraId="20A9BE75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1. </w:t>
      </w:r>
      <w:r>
        <w:rPr>
          <w:rFonts w:hint="eastAsia" w:cs="宋体"/>
          <w:lang w:eastAsia="zh-CN"/>
        </w:rPr>
        <w:t>把「最高水温」定义成常量：</w:t>
      </w:r>
      <w:r>
        <w:rPr>
          <w:rFonts w:ascii="Consolas" w:hAnsi="Consolas"/>
        </w:rPr>
        <w:t>final int MAX_TEMPERATURE = 100;</w:t>
      </w:r>
    </w:p>
    <w:p w14:paraId="2AFC6379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2. </w:t>
      </w:r>
      <w:r>
        <w:rPr>
          <w:rFonts w:hint="eastAsia" w:cs="宋体"/>
          <w:lang w:eastAsia="zh-CN"/>
        </w:rPr>
        <w:t>打印它一次；</w:t>
      </w:r>
    </w:p>
    <w:p w14:paraId="2F80F20C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3. </w:t>
      </w:r>
      <w:r>
        <w:rPr>
          <w:rFonts w:hint="eastAsia" w:cs="宋体"/>
          <w:lang w:eastAsia="zh-CN"/>
        </w:rPr>
        <w:t>故意给常量重新赋一次值：</w:t>
      </w:r>
      <w:r>
        <w:rPr>
          <w:rFonts w:ascii="Consolas" w:hAnsi="Consolas"/>
        </w:rPr>
        <w:t>MAX_TEMPERATURE = 120;</w:t>
      </w:r>
    </w:p>
    <w:p w14:paraId="00D28F14">
      <w:pPr>
        <w:pStyle w:val="14"/>
        <w:numPr>
          <w:ilvl w:val="0"/>
          <w:numId w:val="0"/>
        </w:numPr>
        <w:spacing w:before="240" w:beforeLines="100" w:after="240" w:afterLines="100"/>
        <w:ind w:firstLine="440" w:firstLineChars="200"/>
        <w:contextualSpacing w:val="0"/>
        <w:rPr>
          <w:rFonts w:hint="eastAsia"/>
        </w:rPr>
      </w:pPr>
      <w:r>
        <w:t xml:space="preserve">4. </w:t>
      </w:r>
      <w:r>
        <w:rPr>
          <w:rFonts w:hint="eastAsia" w:cs="宋体"/>
          <w:lang w:eastAsia="zh-CN"/>
        </w:rPr>
        <w:t>把编译器报的第一行抄下来</w:t>
      </w:r>
      <w:r>
        <w:rPr>
          <w:rFonts w:hint="eastAsia" w:cs="宋体"/>
          <w:b/>
          <w:lang w:eastAsia="zh-CN"/>
        </w:rPr>
        <w:t>。</w:t>
      </w:r>
    </w:p>
    <w:p w14:paraId="3397D417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final int MAX_TEMPERATURE = 100;    // 水温上限</w:t>
      </w:r>
    </w:p>
    <w:p w14:paraId="5B2EB08A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System.out.println("水温上限：" + MAX_TEMPERATURE + " 摄氏度");</w:t>
      </w:r>
    </w:p>
    <w:p w14:paraId="28C7A824">
      <w:pPr>
        <w:ind w:firstLine="420"/>
        <w:rPr>
          <w:rFonts w:ascii="Consolas" w:hAnsi="Consolas" w:eastAsia="等线" w:cs="宋体"/>
          <w:sz w:val="21"/>
          <w:lang w:eastAsia="zh-CN"/>
        </w:rPr>
      </w:pPr>
      <w:r>
        <w:rPr>
          <w:rFonts w:hint="eastAsia" w:ascii="Consolas" w:hAnsi="Consolas" w:eastAsia="等线" w:cs="宋体"/>
          <w:sz w:val="21"/>
          <w:lang w:eastAsia="zh-CN"/>
        </w:rPr>
        <w:t>MAX_TEMPERATURE = 120;              // ← 故意：编译器会拒绝</w:t>
      </w:r>
    </w:p>
    <w:p w14:paraId="0E8A3790">
      <w:pPr>
        <w:spacing w:before="80"/>
        <w:rPr>
          <w:rFonts w:hint="eastAsia" w:cs="宋体"/>
          <w:b/>
          <w:color w:val="4F81BD" w:themeColor="accent1"/>
          <w:sz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cs="宋体"/>
          <w:b/>
          <w:color w:val="4F81BD" w:themeColor="accent1"/>
          <w:sz w:val="21"/>
          <w:lang w:eastAsia="zh-CN"/>
          <w14:textFill>
            <w14:solidFill>
              <w14:schemeClr w14:val="accent1"/>
            </w14:solidFill>
          </w14:textFill>
        </w:rPr>
        <w:t>【注意】</w:t>
      </w:r>
    </w:p>
    <w:p w14:paraId="67823D0E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常量命名用全大写 + 下划线：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MAX_TEMPERATURE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，不是 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maxTemperature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；</w:t>
      </w:r>
    </w:p>
    <w:p w14:paraId="0A6D2AF4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报错大意是</w:t>
      </w: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 cannot assign a value to final variable——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锁生效了；</w:t>
      </w:r>
    </w:p>
    <w:p w14:paraId="19157ACE">
      <w:pPr>
        <w:spacing w:before="40" w:after="40"/>
        <w:ind w:left="880" w:leftChars="200" w:hanging="440" w:hangingChars="200"/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 xml:space="preserve">· </w:t>
      </w:r>
      <w:r>
        <w:rPr>
          <w:rFonts w:hint="eastAsia" w:ascii="楷体" w:hAnsi="楷体" w:eastAsia="楷体"/>
          <w:color w:val="4F81BD" w:themeColor="accent1"/>
          <w:lang w:eastAsia="zh-CN"/>
          <w14:textFill>
            <w14:solidFill>
              <w14:schemeClr w14:val="accent1"/>
            </w14:solidFill>
          </w14:textFill>
        </w:rPr>
        <w:t>这条报错是设计好的，不是你的错。写下它，你的下一份代码就少踩一次。</w:t>
      </w:r>
    </w:p>
    <w:p w14:paraId="6814F219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编译器报错的第一行是：cannot assign a value to final variable MAX_TEMPERATURE</w:t>
      </w:r>
    </w:p>
    <w:p w14:paraId="63C26503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我的理解——为什么机器不让我改？因为 MAX_TEMPERATURE 是 final 常量，是上了锁的盒子，只允许赋值一次，编译器在拦着我不让我改。锁住它也是为了保护数据完整性——像水温上限这种设一次就不该动的配置参数，万一被程序里别处意外改了，后面所有按它判断的逻辑就全错了。</w:t>
      </w:r>
    </w:p>
    <w:p w14:paraId="51698CB4">
      <w:pPr>
        <w:spacing w:before="60" w:after="60"/>
        <w:rPr>
          <w:rFonts w:hint="eastAsia"/>
          <w:lang w:eastAsia="zh-CN"/>
        </w:rPr>
      </w:pPr>
    </w:p>
    <w:p w14:paraId="25E7C158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13330"/>
            <wp:effectExtent l="19050" t="19050" r="19050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352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F82FDD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12★</w:t>
      </w:r>
      <w:r>
        <w:rPr>
          <w:rFonts w:hint="eastAsia" w:ascii="楷体" w:hAnsi="楷体" w:eastAsia="楷体" w:cs="宋体"/>
          <w:lang w:eastAsia="zh-CN"/>
        </w:rPr>
        <w:t xml:space="preserve"> 变量</w:t>
      </w:r>
      <w:r>
        <w:rPr>
          <w:rFonts w:ascii="楷体" w:hAnsi="楷体" w:eastAsia="楷体" w:cs="宋体"/>
          <w:lang w:eastAsia="zh-CN"/>
        </w:rPr>
        <w:t xml:space="preserve"> vs </w:t>
      </w:r>
      <w:r>
        <w:rPr>
          <w:rFonts w:hint="eastAsia" w:ascii="楷体" w:hAnsi="楷体" w:eastAsia="楷体" w:cs="宋体"/>
          <w:lang w:eastAsia="zh-CN"/>
        </w:rPr>
        <w:t>常量：一个敞开的盒子（可换内容）</w:t>
      </w:r>
      <w:r>
        <w:rPr>
          <w:rFonts w:ascii="楷体" w:hAnsi="楷体" w:eastAsia="楷体" w:cs="宋体"/>
          <w:lang w:eastAsia="zh-CN"/>
        </w:rPr>
        <w:t xml:space="preserve">/ </w:t>
      </w:r>
      <w:r>
        <w:rPr>
          <w:rFonts w:hint="eastAsia" w:ascii="楷体" w:hAnsi="楷体" w:eastAsia="楷体" w:cs="宋体"/>
          <w:lang w:eastAsia="zh-CN"/>
        </w:rPr>
        <w:t>一个上锁的盒子（不许动）</w:t>
      </w:r>
    </w:p>
    <w:p w14:paraId="0A29053B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6A3FC7ED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239010"/>
            <wp:effectExtent l="19050" t="19050" r="19050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924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198731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13★</w:t>
      </w:r>
      <w:r>
        <w:rPr>
          <w:rFonts w:hint="eastAsia" w:ascii="楷体" w:hAnsi="楷体" w:eastAsia="楷体" w:cs="宋体"/>
          <w:lang w:eastAsia="zh-CN"/>
        </w:rPr>
        <w:t xml:space="preserve"> </w:t>
      </w:r>
      <w:r>
        <w:rPr>
          <w:rFonts w:ascii="楷体" w:hAnsi="楷体" w:eastAsia="楷体" w:cs="宋体"/>
          <w:lang w:eastAsia="zh-CN"/>
        </w:rPr>
        <w:t xml:space="preserve">final </w:t>
      </w:r>
      <w:r>
        <w:rPr>
          <w:rFonts w:hint="eastAsia" w:ascii="楷体" w:hAnsi="楷体" w:eastAsia="楷体" w:cs="宋体"/>
          <w:lang w:eastAsia="zh-CN"/>
        </w:rPr>
        <w:t>重赋值报错：</w:t>
      </w:r>
      <w:r>
        <w:rPr>
          <w:rFonts w:ascii="楷体" w:hAnsi="楷体" w:eastAsia="楷体" w:cs="宋体"/>
          <w:lang w:eastAsia="zh-CN"/>
        </w:rPr>
        <w:t xml:space="preserve">MAX_TEMPERATURE = 120; </w:t>
      </w:r>
      <w:r>
        <w:rPr>
          <w:rFonts w:hint="eastAsia" w:ascii="楷体" w:hAnsi="楷体" w:eastAsia="楷体" w:cs="宋体"/>
          <w:lang w:eastAsia="zh-CN"/>
        </w:rPr>
        <w:t>报错高亮</w:t>
      </w:r>
      <w:r>
        <w:rPr>
          <w:rFonts w:ascii="楷体" w:hAnsi="楷体" w:eastAsia="楷体" w:cs="宋体"/>
          <w:lang w:eastAsia="zh-CN"/>
        </w:rPr>
        <w:t xml:space="preserve"> + </w:t>
      </w:r>
      <w:r>
        <w:rPr>
          <w:rFonts w:hint="eastAsia" w:ascii="楷体" w:hAnsi="楷体" w:eastAsia="楷体" w:cs="宋体"/>
          <w:lang w:eastAsia="zh-CN"/>
        </w:rPr>
        <w:t>「锁生效了</w:t>
      </w:r>
      <w:r>
        <w:rPr>
          <w:rFonts w:hint="eastAsia" w:cs="宋体"/>
          <w:lang w:eastAsia="zh-CN"/>
        </w:rPr>
        <w:t>」</w:t>
      </w:r>
    </w:p>
    <w:p w14:paraId="1FF2F734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cs="宋体"/>
          <w:lang w:eastAsia="zh-CN"/>
        </w:rPr>
      </w:pPr>
    </w:p>
    <w:p w14:paraId="35FE4DB2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832735"/>
            <wp:effectExtent l="19050" t="19050" r="1905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309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6FB92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14</w:t>
      </w:r>
      <w:r>
        <w:rPr>
          <w:rFonts w:hint="eastAsia" w:ascii="楷体" w:hAnsi="楷体" w:eastAsia="楷体" w:cs="宋体"/>
          <w:lang w:eastAsia="zh-CN"/>
        </w:rPr>
        <w:t xml:space="preserve"> 变量的值可以换：同一个盒子，内容</w:t>
      </w:r>
      <w:r>
        <w:rPr>
          <w:rFonts w:ascii="楷体" w:hAnsi="楷体" w:eastAsia="楷体" w:cs="宋体"/>
          <w:lang w:eastAsia="zh-CN"/>
        </w:rPr>
        <w:t xml:space="preserve"> 18 → 20</w:t>
      </w:r>
      <w:r>
        <w:rPr>
          <w:rFonts w:hint="eastAsia" w:ascii="楷体" w:hAnsi="楷体" w:eastAsia="楷体" w:cs="宋体"/>
          <w:lang w:eastAsia="zh-CN"/>
        </w:rPr>
        <w:t>，标签不变</w:t>
      </w:r>
    </w:p>
    <w:p w14:paraId="7DBDD678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八、课后任务</w:t>
      </w:r>
    </w:p>
    <w:p w14:paraId="76D9AFE7">
      <w:pPr>
        <w:pStyle w:val="5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任务六 · 综合扩展</w:t>
      </w:r>
    </w:p>
    <w:p w14:paraId="5C18F7F7">
      <w:pPr>
        <w:ind w:firstLine="440" w:firstLineChars="200"/>
        <w:rPr>
          <w:rFonts w:hint="eastAsia" w:cs="宋体"/>
          <w:lang w:eastAsia="zh-CN"/>
        </w:rPr>
      </w:pPr>
      <w:r>
        <w:rPr>
          <w:rFonts w:hint="eastAsia" w:cs="宋体"/>
          <w:lang w:eastAsia="zh-CN"/>
        </w:rPr>
        <w:t>在同一个程序里，给「拿铁」另建一套变量（</w:t>
      </w:r>
      <w:r>
        <w:rPr>
          <w:rFonts w:ascii="Consolas" w:hAnsi="Consolas"/>
        </w:rPr>
        <w:t>latteWeight = 20</w:t>
      </w:r>
      <w:r>
        <w:rPr>
          <w:rFonts w:hint="eastAsia" w:cs="宋体"/>
          <w:lang w:eastAsia="zh-CN"/>
        </w:rPr>
        <w:t>、</w:t>
      </w:r>
      <w:r>
        <w:rPr>
          <w:rFonts w:ascii="Consolas" w:hAnsi="Consolas"/>
        </w:rPr>
        <w:t>latteWater = 180</w:t>
      </w:r>
      <w:r>
        <w:t>……</w:t>
      </w:r>
      <w:r>
        <w:rPr>
          <w:rFonts w:hint="eastAsia" w:cs="宋体"/>
          <w:lang w:eastAsia="zh-CN"/>
        </w:rPr>
        <w:t>），再打印第二张卡片。</w:t>
      </w:r>
    </w:p>
    <w:p w14:paraId="273AA09F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36825"/>
            <wp:effectExtent l="19050" t="19050" r="1905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71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3E29EE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15</w:t>
      </w:r>
      <w:r>
        <w:rPr>
          <w:rFonts w:hint="eastAsia" w:ascii="楷体" w:hAnsi="楷体" w:eastAsia="楷体" w:cs="宋体"/>
          <w:lang w:eastAsia="zh-CN"/>
        </w:rPr>
        <w:t xml:space="preserve"> 两张配方卡并排（美式</w:t>
      </w:r>
      <w:r>
        <w:rPr>
          <w:rFonts w:ascii="楷体" w:hAnsi="楷体" w:eastAsia="楷体" w:cs="宋体"/>
          <w:lang w:eastAsia="zh-CN"/>
        </w:rPr>
        <w:t xml:space="preserve"> / </w:t>
      </w:r>
      <w:r>
        <w:rPr>
          <w:rFonts w:hint="eastAsia" w:ascii="楷体" w:hAnsi="楷体" w:eastAsia="楷体" w:cs="宋体"/>
          <w:lang w:eastAsia="zh-CN"/>
        </w:rPr>
        <w:t>拿铁）</w:t>
      </w:r>
    </w:p>
    <w:p w14:paraId="23DB506D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两张卡片有哪几处不同？数值、品名、变量名都不同：品名 奶龙拿铁→拿铁、粉重 18→20、水量 200→180、水温 92→88、时长 25→30；但两张卡片的代码结构完全一样，两套变量各自独立。</w:t>
      </w:r>
    </w:p>
    <w:p w14:paraId="2FA92B95">
      <w:pPr>
        <w:spacing w:before="80" w:after="0"/>
        <w:rPr>
          <w:rFonts w:hint="eastAsia"/>
          <w:lang w:eastAsia="zh-CN"/>
        </w:rPr>
      </w:pPr>
    </w:p>
    <w:p w14:paraId="07F9BFA2">
      <w:pPr>
        <w:pStyle w:val="5"/>
        <w:rPr>
          <w:rFonts w:hint="eastAsia"/>
        </w:rPr>
      </w:pPr>
      <w:r>
        <w:rPr>
          <w:rFonts w:hint="eastAsia" w:ascii="宋体" w:hAnsi="宋体" w:eastAsia="宋体" w:cs="宋体"/>
          <w:lang w:eastAsia="zh-CN"/>
        </w:rPr>
        <w:t>任务七 · 观察与思考</w:t>
      </w:r>
    </w:p>
    <w:p w14:paraId="13396ECA">
      <w:pPr>
        <w:pStyle w:val="146"/>
        <w:numPr>
          <w:ilvl w:val="0"/>
          <w:numId w:val="7"/>
        </w:numPr>
        <w:spacing w:before="120" w:beforeLines="50" w:after="120" w:afterLines="50"/>
        <w:ind w:left="442" w:hanging="442"/>
        <w:contextualSpacing w:val="0"/>
        <w:rPr>
          <w:rFonts w:hint="eastAsia"/>
        </w:rPr>
      </w:pPr>
      <w:r>
        <w:rPr>
          <w:rFonts w:hint="eastAsia" w:cs="宋体"/>
          <w:lang w:eastAsia="zh-CN"/>
        </w:rPr>
        <w:t xml:space="preserve">把 </w:t>
      </w:r>
      <w:r>
        <w:t>int coffeeWeight = 18;</w:t>
      </w:r>
      <w:r>
        <w:rPr>
          <w:rFonts w:hint="eastAsia" w:cs="宋体"/>
          <w:lang w:eastAsia="zh-CN"/>
        </w:rPr>
        <w:t xml:space="preserve"> 改成 </w:t>
      </w:r>
      <w:r>
        <w:t>int coffeeWeight = 18.5;</w:t>
      </w:r>
      <w:r>
        <w:rPr>
          <w:rFonts w:hint="eastAsia" w:cs="宋体"/>
          <w:lang w:eastAsia="zh-CN"/>
        </w:rPr>
        <w:t>，能通过吗？记下报错。</w:t>
      </w:r>
    </w:p>
    <w:p w14:paraId="1D5BF30F">
      <w:pPr>
        <w:pStyle w:val="146"/>
        <w:numPr>
          <w:ilvl w:val="0"/>
          <w:numId w:val="7"/>
        </w:numPr>
        <w:spacing w:before="120" w:beforeLines="50" w:after="120" w:afterLines="50"/>
        <w:ind w:left="442" w:hanging="442"/>
        <w:contextualSpacing w:val="0"/>
        <w:rPr>
          <w:rFonts w:hint="eastAsia"/>
        </w:rPr>
      </w:pPr>
      <w:r>
        <w:rPr>
          <w:rFonts w:hint="eastAsia" w:cs="宋体"/>
          <w:lang w:eastAsia="zh-CN"/>
        </w:rPr>
        <w:t xml:space="preserve">把 </w:t>
      </w:r>
      <w:r>
        <w:t>String coffeeName</w:t>
      </w:r>
      <w:r>
        <w:rPr>
          <w:rFonts w:hint="eastAsia" w:cs="宋体"/>
          <w:lang w:eastAsia="zh-CN"/>
        </w:rPr>
        <w:t xml:space="preserve"> 改成 </w:t>
      </w:r>
      <w:r>
        <w:t>string coffeeName</w:t>
      </w:r>
      <w:r>
        <w:rPr>
          <w:rFonts w:hint="eastAsia" w:cs="宋体"/>
          <w:lang w:eastAsia="zh-CN"/>
        </w:rPr>
        <w:t>（小写</w:t>
      </w:r>
      <w:r>
        <w:t xml:space="preserve"> s</w:t>
      </w:r>
      <w:r>
        <w:rPr>
          <w:rFonts w:hint="eastAsia" w:cs="宋体"/>
          <w:lang w:eastAsia="zh-CN"/>
        </w:rPr>
        <w:t>），能通过吗？为什么？</w:t>
      </w:r>
    </w:p>
    <w:p w14:paraId="6B883859">
      <w:pPr>
        <w:pStyle w:val="146"/>
        <w:numPr>
          <w:ilvl w:val="0"/>
          <w:numId w:val="7"/>
        </w:numPr>
        <w:spacing w:before="120" w:beforeLines="50" w:after="120" w:afterLines="50"/>
        <w:ind w:left="442" w:hanging="442"/>
        <w:contextualSpacing w:val="0"/>
        <w:rPr>
          <w:rFonts w:hint="eastAsia"/>
        </w:rPr>
      </w:pPr>
      <w:r>
        <w:rPr>
          <w:rFonts w:hint="eastAsia" w:cs="宋体"/>
          <w:b/>
          <w:lang w:eastAsia="zh-CN"/>
        </w:rPr>
        <w:t>思考题（不写代码）</w:t>
      </w:r>
      <w:r>
        <w:rPr>
          <w:rFonts w:hint="eastAsia" w:cs="宋体"/>
          <w:lang w:eastAsia="zh-CN"/>
        </w:rPr>
        <w:t xml:space="preserve">：为什么「水温」用 </w:t>
      </w:r>
      <w:r>
        <w:t>int</w:t>
      </w:r>
      <w:r>
        <w:rPr>
          <w:rFonts w:hint="eastAsia" w:cs="宋体"/>
          <w:lang w:eastAsia="zh-CN"/>
        </w:rPr>
        <w:t xml:space="preserve"> 就够了，而「咖啡价格」最好用 </w:t>
      </w:r>
      <w:r>
        <w:t>double</w:t>
      </w:r>
      <w:r>
        <w:rPr>
          <w:rFonts w:hint="eastAsia" w:cs="宋体"/>
          <w:lang w:eastAsia="zh-CN"/>
        </w:rPr>
        <w:t>？</w:t>
      </w:r>
    </w:p>
    <w:p w14:paraId="63E6AD7C">
      <w:pPr>
        <w:pStyle w:val="146"/>
        <w:numPr>
          <w:ilvl w:val="0"/>
          <w:numId w:val="7"/>
        </w:numPr>
        <w:spacing w:before="120" w:beforeLines="50" w:after="120" w:afterLines="50"/>
        <w:ind w:left="442" w:hanging="442"/>
        <w:contextualSpacing w:val="0"/>
        <w:rPr>
          <w:rFonts w:hint="eastAsia"/>
          <w:lang w:eastAsia="zh-CN"/>
        </w:rPr>
      </w:pPr>
      <w:r>
        <w:rPr>
          <w:rFonts w:hint="eastAsia" w:cs="宋体"/>
          <w:b/>
          <w:lang w:eastAsia="zh-CN"/>
        </w:rPr>
        <w:t>思考题（不写代码）</w:t>
      </w:r>
      <w:r>
        <w:rPr>
          <w:rFonts w:hint="eastAsia" w:cs="宋体"/>
          <w:lang w:eastAsia="zh-CN"/>
        </w:rPr>
        <w:t xml:space="preserve">：如果你的变量名全都写成 </w:t>
      </w:r>
      <w:r>
        <w:rPr>
          <w:lang w:eastAsia="zh-CN"/>
        </w:rPr>
        <w:t>a</w:t>
      </w:r>
      <w:r>
        <w:rPr>
          <w:rFonts w:hint="eastAsia" w:cs="宋体"/>
          <w:lang w:eastAsia="zh-CN"/>
        </w:rPr>
        <w:t>、</w:t>
      </w:r>
      <w:r>
        <w:rPr>
          <w:lang w:eastAsia="zh-CN"/>
        </w:rPr>
        <w:t>b</w:t>
      </w:r>
      <w:r>
        <w:rPr>
          <w:rFonts w:hint="eastAsia" w:cs="宋体"/>
          <w:lang w:eastAsia="zh-CN"/>
        </w:rPr>
        <w:t>、</w:t>
      </w:r>
      <w:r>
        <w:rPr>
          <w:lang w:eastAsia="zh-CN"/>
        </w:rPr>
        <w:t>c</w:t>
      </w:r>
      <w:r>
        <w:rPr>
          <w:rFonts w:hint="eastAsia" w:cs="宋体"/>
          <w:lang w:eastAsia="zh-CN"/>
        </w:rPr>
        <w:t>、</w:t>
      </w:r>
      <w:r>
        <w:rPr>
          <w:lang w:eastAsia="zh-CN"/>
        </w:rPr>
        <w:t>d</w:t>
      </w:r>
      <w:r>
        <w:rPr>
          <w:rFonts w:hint="eastAsia" w:cs="宋体"/>
          <w:lang w:eastAsia="zh-CN"/>
        </w:rPr>
        <w:t>、</w:t>
      </w:r>
      <w:r>
        <w:rPr>
          <w:lang w:eastAsia="zh-CN"/>
        </w:rPr>
        <w:t>e</w:t>
      </w:r>
      <w:r>
        <w:rPr>
          <w:rFonts w:hint="eastAsia" w:cs="宋体"/>
          <w:lang w:eastAsia="zh-CN"/>
        </w:rPr>
        <w:t>，这份代码三个月后你自己还看得懂吗？</w:t>
      </w:r>
    </w:p>
    <w:p w14:paraId="239A5154">
      <w:pPr>
        <w:spacing w:before="80" w:after="0"/>
        <w:rPr>
          <w:rFonts w:hint="eastAsia"/>
          <w:lang w:eastAsia="zh-CN"/>
        </w:rPr>
      </w:pPr>
    </w:p>
    <w:p w14:paraId="722ED0D7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1 题的报错第一行：incompatible types: possible lossy conversion from double to int</w:t>
      </w:r>
    </w:p>
    <w:p w14:paraId="090EB355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第 3 题的答案：水温都是整摄氏度（92、88 这种），没有小数，int 就够；咖啡价格有 12.5 元这样的角、分，要装小数，所以用 double。</w:t>
      </w:r>
    </w:p>
    <w:p w14:paraId="140274A9">
      <w:pPr>
        <w:spacing w:before="80" w:after="0"/>
        <w:rPr>
          <w:rFonts w:hint="eastAsia"/>
          <w:lang w:eastAsia="zh-CN"/>
        </w:rPr>
      </w:pPr>
    </w:p>
    <w:p w14:paraId="3D423463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九、本节三个必抄的报错短语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3"/>
        <w:gridCol w:w="3198"/>
        <w:gridCol w:w="3198"/>
      </w:tblGrid>
      <w:tr w14:paraId="3FC3D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08E4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报错里的关键词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E611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什么意思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F13B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什么时候会见到</w:t>
            </w:r>
          </w:p>
        </w:tc>
      </w:tr>
      <w:tr w14:paraId="4770E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69A92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incompatible types ... cannot be converted to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4BBA3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类型不匹配 —— 盒子规格不对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F4BEF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把文字塞进 int 、把小数塞进 int</w:t>
            </w:r>
          </w:p>
        </w:tc>
      </w:tr>
      <w:tr w14:paraId="147C7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3FBCF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might not have been initialized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01EFA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变量还没放东西就用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10A13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只声明、没赋值</w:t>
            </w:r>
          </w:p>
        </w:tc>
      </w:tr>
      <w:tr w14:paraId="13602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1FA0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cannot assign a value to final variable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3EC41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想改一个锁住的常量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B5D1E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给 final 变量重新赋值</w:t>
            </w:r>
          </w:p>
        </w:tc>
      </w:tr>
    </w:tbl>
    <w:p w14:paraId="2108E706">
      <w:pPr>
        <w:rPr>
          <w:rFonts w:hint="eastAsia"/>
          <w:lang w:eastAsia="zh-CN"/>
        </w:rPr>
      </w:pPr>
    </w:p>
    <w:p w14:paraId="6D93A313">
      <w:pPr>
        <w:ind w:firstLine="440" w:firstLineChars="20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一句话：</w:t>
      </w:r>
      <w:r>
        <w:rPr>
          <w:rFonts w:hint="eastAsia" w:cs="宋体"/>
          <w:b/>
          <w:lang w:eastAsia="zh-CN"/>
        </w:rPr>
        <w:t>报错不可怕，可怕的是不看。先看第一行、再看行号、最后找这三个短语。</w:t>
      </w:r>
    </w:p>
    <w:p w14:paraId="53E3FE32">
      <w:pPr>
        <w:pStyle w:val="4"/>
        <w:spacing w:before="36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十、常见问题速查（动手时对照）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7"/>
        <w:gridCol w:w="3198"/>
        <w:gridCol w:w="3624"/>
      </w:tblGrid>
      <w:tr w14:paraId="48BD0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BAC6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现象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1453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原因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8C3D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怎么办</w:t>
            </w:r>
          </w:p>
        </w:tc>
      </w:tr>
      <w:tr w14:paraId="4E84A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10F25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';' expected 或一堆看不懂的报错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EC66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用了中文标点（全角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 xml:space="preserve"> </w:t>
            </w:r>
            <w:r>
              <w:rPr>
                <w:rFonts w:ascii="Consolas" w:hAnsi="Consolas"/>
                <w:lang w:eastAsia="zh-CN"/>
              </w:rPr>
              <w:t>；</w:t>
            </w:r>
            <w:r>
              <w:rPr>
                <w:rFonts w:hint="eastAsia" w:ascii="Consolas" w:hAnsi="Consolas"/>
                <w:lang w:eastAsia="zh-CN"/>
              </w:rPr>
              <w:t>、</w:t>
            </w:r>
            <w:r>
              <w:rPr>
                <w:lang w:eastAsia="zh-CN"/>
              </w:rPr>
              <w:t xml:space="preserve"> </w:t>
            </w:r>
            <w:r>
              <w:rPr>
                <w:rFonts w:ascii="Consolas" w:hAnsi="Consolas"/>
                <w:lang w:eastAsia="zh-CN"/>
              </w:rPr>
              <w:t>（）</w:t>
            </w:r>
            <w:r>
              <w:rPr>
                <w:rFonts w:hint="eastAsia" w:ascii="Consolas" w:hAnsi="Consolas"/>
                <w:lang w:eastAsia="zh-CN"/>
              </w:rPr>
              <w:t>、</w:t>
            </w:r>
            <w:r>
              <w:rPr>
                <w:lang w:eastAsia="zh-CN"/>
              </w:rPr>
              <w:t xml:space="preserve"> </w:t>
            </w:r>
            <w:r>
              <w:rPr>
                <w:rFonts w:ascii="Consolas" w:hAnsi="Consolas"/>
                <w:lang w:eastAsia="zh-CN"/>
              </w:rPr>
              <w:t>“</w:t>
            </w:r>
            <w:r>
              <w:rPr>
                <w:lang w:eastAsia="zh-CN"/>
              </w:rPr>
              <w:t xml:space="preserve"> ）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D12B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切英文输入法重敲；看红色波浪线在哪</w:t>
            </w:r>
          </w:p>
        </w:tc>
      </w:tr>
      <w:tr w14:paraId="3C01E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8D4B2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报「找不到符号」（ cannot find symbol ）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4880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变量名拼错或大小写不一致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36CCE">
            <w:pPr>
              <w:spacing w:after="0" w:line="240" w:lineRule="auto"/>
              <w:rPr>
                <w:rFonts w:hint="eastAsia"/>
              </w:rPr>
            </w:pPr>
            <w:r>
              <w:t xml:space="preserve">用 </w:t>
            </w:r>
            <w:r>
              <w:rPr>
                <w:rFonts w:ascii="Consolas" w:hAnsi="Consolas"/>
              </w:rPr>
              <w:t>Shift+F6</w:t>
            </w:r>
            <w:r>
              <w:t xml:space="preserve"> 统一改名</w:t>
            </w:r>
          </w:p>
        </w:tc>
      </w:tr>
      <w:tr w14:paraId="5B559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5616E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中文输出变成乱码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785D6">
            <w:pPr>
              <w:spacing w:after="0" w:line="240" w:lineRule="auto"/>
              <w:rPr>
                <w:rFonts w:hint="eastAsia"/>
              </w:rPr>
            </w:pPr>
            <w:r>
              <w:t>文件编码不是  UTF-8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64A85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</w:rPr>
              <w:t>File → File Encoding</w:t>
            </w:r>
            <w:r>
              <w:t xml:space="preserve">   选  UTF-8</w:t>
            </w:r>
          </w:p>
        </w:tc>
      </w:tr>
      <w:tr w14:paraId="1627D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80E86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结果里多了奇怪的字符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2183A">
            <w:pPr>
              <w:spacing w:after="0" w:line="240" w:lineRule="auto"/>
              <w:rPr>
                <w:rFonts w:hint="eastAsia"/>
              </w:rPr>
            </w:pPr>
            <w:r>
              <w:t>拼接漏了空格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83220">
            <w:pPr>
              <w:spacing w:after="0" w:line="240" w:lineRule="auto"/>
              <w:rPr>
                <w:rFonts w:hint="eastAsia"/>
              </w:rPr>
            </w:pPr>
            <w:r>
              <w:t xml:space="preserve">在 </w:t>
            </w:r>
            <w:r>
              <w:rPr>
                <w:rFonts w:ascii="Consolas" w:hAnsi="Consolas"/>
              </w:rPr>
              <w:t>" 克"</w:t>
            </w:r>
            <w:r>
              <w:t xml:space="preserve"> 前面补一个空格</w:t>
            </w:r>
          </w:p>
        </w:tc>
      </w:tr>
      <w:tr w14:paraId="5FB87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1734F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打印出来是 coffeeWeight 这串字母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164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忘了它是个盒子，不能加引号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23B4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去掉引号才是「拿盒子里的东西」</w:t>
            </w:r>
          </w:p>
        </w:tc>
      </w:tr>
      <w:tr w14:paraId="58016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3BE67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IDEA  波浪线一直在，但程序能跑</w:t>
            </w:r>
          </w:p>
        </w:tc>
        <w:tc>
          <w:tcPr>
            <w:tcW w:w="15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C42BE">
            <w:pPr>
              <w:spacing w:after="0" w:line="240" w:lineRule="auto"/>
              <w:rPr>
                <w:rFonts w:hint="eastAsia"/>
              </w:rPr>
            </w:pPr>
            <w:r>
              <w:t>是警告不是错误</w:t>
            </w:r>
          </w:p>
        </w:tc>
        <w:tc>
          <w:tcPr>
            <w:tcW w:w="17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95E3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先把红色错误清掉，黄色警告可暂放</w:t>
            </w:r>
          </w:p>
        </w:tc>
      </w:tr>
    </w:tbl>
    <w:p w14:paraId="40FA37A1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6C643EF9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ascii="楷体" w:hAnsi="楷体" w:eastAsia="楷体" w:cs="宋体"/>
          <w:lang w:eastAsia="zh-CN"/>
        </w:rPr>
        <w:drawing>
          <wp:inline distT="0" distB="0" distL="0" distR="0">
            <wp:extent cx="5029200" cy="2560320"/>
            <wp:effectExtent l="19050" t="19050" r="1905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067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E40607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  <w:r>
        <w:rPr>
          <w:rFonts w:hint="eastAsia" w:ascii="楷体" w:hAnsi="楷体" w:eastAsia="楷体" w:cs="宋体"/>
          <w:lang w:eastAsia="zh-CN"/>
        </w:rPr>
        <w:t>图</w:t>
      </w:r>
      <w:r>
        <w:rPr>
          <w:rFonts w:ascii="楷体" w:hAnsi="楷体" w:eastAsia="楷体" w:cs="宋体"/>
          <w:lang w:eastAsia="zh-CN"/>
        </w:rPr>
        <w:t xml:space="preserve"> 16</w:t>
      </w:r>
      <w:r>
        <w:rPr>
          <w:rFonts w:hint="eastAsia" w:ascii="楷体" w:hAnsi="楷体" w:eastAsia="楷体" w:cs="宋体"/>
          <w:lang w:eastAsia="zh-CN"/>
        </w:rPr>
        <w:t xml:space="preserve"> 中英文标点对照卡：</w:t>
      </w:r>
      <w:r>
        <w:rPr>
          <w:rFonts w:ascii="楷体" w:hAnsi="楷体" w:eastAsia="楷体" w:cs="宋体"/>
          <w:lang w:eastAsia="zh-CN"/>
        </w:rPr>
        <w:t xml:space="preserve">; vs </w:t>
      </w:r>
      <w:r>
        <w:rPr>
          <w:rFonts w:hint="eastAsia" w:ascii="楷体" w:hAnsi="楷体" w:eastAsia="楷体" w:cs="宋体"/>
          <w:lang w:eastAsia="zh-CN"/>
        </w:rPr>
        <w:t>；、</w:t>
      </w:r>
      <w:r>
        <w:rPr>
          <w:rFonts w:ascii="楷体" w:hAnsi="楷体" w:eastAsia="楷体" w:cs="宋体"/>
          <w:lang w:eastAsia="zh-CN"/>
        </w:rPr>
        <w:t xml:space="preserve">( vs </w:t>
      </w:r>
      <w:r>
        <w:rPr>
          <w:rFonts w:hint="eastAsia" w:ascii="楷体" w:hAnsi="楷体" w:eastAsia="楷体" w:cs="宋体"/>
          <w:lang w:eastAsia="zh-CN"/>
        </w:rPr>
        <w:t>（、</w:t>
      </w:r>
      <w:r>
        <w:rPr>
          <w:rFonts w:ascii="楷体" w:hAnsi="楷体" w:eastAsia="楷体" w:cs="宋体"/>
          <w:lang w:eastAsia="zh-CN"/>
        </w:rPr>
        <w:t xml:space="preserve">" vs “ —— </w:t>
      </w:r>
      <w:r>
        <w:rPr>
          <w:rFonts w:hint="eastAsia" w:ascii="楷体" w:hAnsi="楷体" w:eastAsia="楷体" w:cs="宋体"/>
          <w:lang w:eastAsia="zh-CN"/>
        </w:rPr>
        <w:t>打印出来贴桌角</w:t>
      </w:r>
    </w:p>
    <w:p w14:paraId="6A921CEB">
      <w:pPr>
        <w:pStyle w:val="14"/>
        <w:numPr>
          <w:ilvl w:val="0"/>
          <w:numId w:val="0"/>
        </w:numPr>
        <w:spacing w:after="120"/>
        <w:contextualSpacing w:val="0"/>
        <w:jc w:val="center"/>
        <w:rPr>
          <w:rFonts w:hint="eastAsia" w:ascii="楷体" w:hAnsi="楷体" w:eastAsia="楷体" w:cs="宋体"/>
          <w:lang w:eastAsia="zh-CN"/>
        </w:rPr>
      </w:pPr>
    </w:p>
    <w:p w14:paraId="4BC812F5">
      <w:pPr>
        <w:pStyle w:val="4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十一、自评表（完成后打勾）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4"/>
        <w:gridCol w:w="2345"/>
      </w:tblGrid>
      <w:tr w14:paraId="471E3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C27B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目标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shd w:val="clear" w:color="auto" w:fill="F5F5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D0B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/>
                <w:b/>
              </w:rPr>
              <w:t>我做到了吗</w:t>
            </w:r>
          </w:p>
        </w:tc>
      </w:tr>
      <w:tr w14:paraId="1D92C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064C4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1.  写出五行变量声明（英文名  +  小驼峰）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6B46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14:paraId="15B68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6921C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2.  打印出一张完整的配方卡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00F4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14:paraId="3875C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1D213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3.  改一个数字，屏幕上的结果跟着变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4CF6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14:paraId="3B1A1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10434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4.  说得出四种常用类型各装什么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B10A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  <w:tr w14:paraId="272BE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9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D5A81">
            <w:pPr>
              <w:spacing w:after="0" w:line="240" w:lineRule="auto"/>
              <w:rPr>
                <w:rFonts w:ascii="Consolas" w:hAnsi="Consolas" w:eastAsia="等线" w:cs="宋体"/>
                <w:sz w:val="21"/>
                <w:lang w:eastAsia="zh-CN"/>
              </w:rPr>
            </w:pPr>
            <w:r>
              <w:rPr>
                <w:rFonts w:ascii="Consolas" w:hAnsi="Consolas" w:eastAsia="等线" w:cs="宋体"/>
                <w:sz w:val="21"/>
                <w:lang w:eastAsia="zh-CN"/>
              </w:rPr>
              <w:t>5.  抄下三种报错短语，并知道各自什么时候出现</w:t>
            </w:r>
          </w:p>
        </w:tc>
        <w:tc>
          <w:tcPr>
            <w:tcW w:w="1100" w:type="pct"/>
            <w:tcBorders>
              <w:top w:val="single" w:color="B4B2A9" w:sz="6" w:space="0"/>
              <w:left w:val="single" w:color="B4B2A9" w:sz="6" w:space="0"/>
              <w:bottom w:val="single" w:color="B4B2A9" w:sz="6" w:space="0"/>
              <w:right w:val="single" w:color="B4B2A9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5F95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√</w:t>
            </w:r>
          </w:p>
        </w:tc>
      </w:tr>
    </w:tbl>
    <w:p w14:paraId="08B45FF2">
      <w:pPr>
        <w:rPr>
          <w:rFonts w:hint="eastAsia"/>
          <w:lang w:eastAsia="zh-CN"/>
        </w:rPr>
      </w:pPr>
    </w:p>
    <w:p w14:paraId="0AD17812">
      <w:pPr>
        <w:spacing w:before="60" w:after="60"/>
        <w:rPr>
          <w:rFonts w:hint="eastAsia"/>
          <w:lang w:eastAsia="zh-CN"/>
        </w:rPr>
      </w:pPr>
      <w:r>
        <w:rPr>
          <w:rFonts w:hint="eastAsia" w:cs="宋体"/>
          <w:lang w:eastAsia="zh-CN"/>
        </w:rPr>
        <w:t>今天还有一个没搞懂的地方是：7 / 2 为什么得到 3 而不是 3.5（等第 3 节讲完再回来看看）。</w:t>
      </w:r>
    </w:p>
    <w:sectPr>
      <w:headerReference r:id="rId5" w:type="default"/>
      <w:footerReference r:id="rId6" w:type="default"/>
      <w:pgSz w:w="11906" w:h="16838"/>
      <w:pgMar w:top="567" w:right="567" w:bottom="567" w:left="680" w:header="113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5C910">
    <w:pPr>
      <w:pStyle w:val="25"/>
      <w:tabs>
        <w:tab w:val="center" w:pos="4156"/>
        <w:tab w:val="right" w:pos="8312"/>
      </w:tabs>
      <w:jc w:val="center"/>
      <w:rPr>
        <w:rFonts w:hint="eastAsia" w:ascii="黑体" w:hAnsi="黑体" w:eastAsia="黑体"/>
        <w:sz w:val="18"/>
        <w:szCs w:val="18"/>
      </w:rPr>
    </w:pPr>
    <w:r>
      <w:rPr>
        <w:rFonts w:ascii="黑体" w:hAnsi="黑体" w:eastAsia="黑体"/>
        <w:sz w:val="18"/>
        <w:szCs w:val="18"/>
      </w:rPr>
      <w:t xml:space="preserve">第 </w:t>
    </w:r>
    <w:r>
      <w:rPr>
        <w:rFonts w:ascii="黑体" w:hAnsi="黑体" w:eastAsia="黑体"/>
        <w:sz w:val="18"/>
        <w:szCs w:val="18"/>
      </w:rPr>
      <w:fldChar w:fldCharType="begin"/>
    </w:r>
    <w:r>
      <w:rPr>
        <w:rFonts w:ascii="黑体" w:hAnsi="黑体" w:eastAsia="黑体"/>
        <w:sz w:val="18"/>
        <w:szCs w:val="18"/>
      </w:rPr>
      <w:instrText xml:space="preserve">PAGE</w:instrText>
    </w:r>
    <w:r>
      <w:rPr>
        <w:rFonts w:ascii="黑体" w:hAnsi="黑体" w:eastAsia="黑体"/>
        <w:sz w:val="18"/>
        <w:szCs w:val="18"/>
      </w:rPr>
      <w:fldChar w:fldCharType="separate"/>
    </w:r>
    <w:r>
      <w:rPr>
        <w:rFonts w:hint="eastAsia" w:ascii="黑体" w:hAnsi="黑体" w:eastAsia="黑体"/>
        <w:sz w:val="18"/>
        <w:szCs w:val="18"/>
      </w:rPr>
      <w:t>0</w:t>
    </w:r>
    <w:r>
      <w:rPr>
        <w:rFonts w:ascii="黑体" w:hAnsi="黑体" w:eastAsia="黑体"/>
        <w:sz w:val="18"/>
        <w:szCs w:val="18"/>
      </w:rPr>
      <w:fldChar w:fldCharType="end"/>
    </w:r>
    <w:r>
      <w:rPr>
        <w:rFonts w:ascii="黑体" w:hAnsi="黑体" w:eastAsia="黑体"/>
        <w:sz w:val="18"/>
        <w:szCs w:val="18"/>
      </w:rPr>
      <w:t xml:space="preserve"> 页 / 共 </w:t>
    </w:r>
    <w:r>
      <w:rPr>
        <w:rFonts w:ascii="黑体" w:hAnsi="黑体" w:eastAsia="黑体"/>
        <w:sz w:val="18"/>
        <w:szCs w:val="18"/>
      </w:rPr>
      <w:fldChar w:fldCharType="begin"/>
    </w:r>
    <w:r>
      <w:rPr>
        <w:rFonts w:ascii="黑体" w:hAnsi="黑体" w:eastAsia="黑体"/>
        <w:sz w:val="18"/>
        <w:szCs w:val="18"/>
      </w:rPr>
      <w:instrText xml:space="preserve">NUMPAGES</w:instrText>
    </w:r>
    <w:r>
      <w:rPr>
        <w:rFonts w:ascii="黑体" w:hAnsi="黑体" w:eastAsia="黑体"/>
        <w:sz w:val="18"/>
        <w:szCs w:val="18"/>
      </w:rPr>
      <w:fldChar w:fldCharType="separate"/>
    </w:r>
    <w:r>
      <w:rPr>
        <w:rFonts w:hint="eastAsia" w:ascii="黑体" w:hAnsi="黑体" w:eastAsia="黑体"/>
        <w:sz w:val="18"/>
        <w:szCs w:val="18"/>
      </w:rPr>
      <w:t>1</w:t>
    </w:r>
    <w:r>
      <w:rPr>
        <w:rFonts w:ascii="黑体" w:hAnsi="黑体" w:eastAsia="黑体"/>
        <w:sz w:val="18"/>
        <w:szCs w:val="18"/>
      </w:rPr>
      <w:fldChar w:fldCharType="end"/>
    </w:r>
    <w:r>
      <w:rPr>
        <w:rFonts w:ascii="黑体" w:hAnsi="黑体" w:eastAsia="黑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DB814">
    <w:pPr>
      <w:pStyle w:val="26"/>
      <w:tabs>
        <w:tab w:val="center" w:pos="4156"/>
        <w:tab w:val="right" w:pos="8312"/>
      </w:tabs>
      <w:jc w:val="center"/>
      <w:rPr>
        <w:rFonts w:hint="eastAsia" w:ascii="微软雅黑" w:hAnsi="微软雅黑" w:eastAsia="微软雅黑"/>
        <w:sz w:val="20"/>
        <w:szCs w:val="20"/>
        <w:lang w:eastAsia="zh-CN"/>
      </w:rPr>
    </w:pPr>
    <w:r>
      <w:rPr>
        <w:rFonts w:ascii="微软雅黑" w:hAnsi="微软雅黑" w:eastAsia="微软雅黑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29210</wp:posOffset>
              </wp:positionH>
              <wp:positionV relativeFrom="paragraph">
                <wp:posOffset>279400</wp:posOffset>
              </wp:positionV>
              <wp:extent cx="6731000" cy="0"/>
              <wp:effectExtent l="0" t="0" r="0" b="0"/>
              <wp:wrapNone/>
              <wp:docPr id="91289009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1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2.3pt;margin-top:22pt;height:0pt;width:530pt;z-index:251659264;mso-width-relative:page;mso-height-relative:page;" filled="f" stroked="t" coordsize="21600,21600" o:gfxdata="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tEAf7SAAAACAEAAA8AAAAAAAAAAQAgAAAAIgAAAGRycy9kb3ducmV2LnhtbFBLAQIUABQA&#10;AAAIAIdO4kBdD6+a9gEAANsDAAAOAAAAAAAAAAEAIAAAACEBAABkcnMvZTJvRG9jLnhtbFBLBQYA&#10;AAAABgAGAFkBAACJBQAAAAA=&#10;">
              <v:fill on="f" focussize="0,0"/>
              <v:stroke color="#000000 [3200]" joinstyle="round"/>
              <v:imagedata o:title=""/>
              <o:lock v:ext="edit" aspectratio="f"/>
            </v:line>
          </w:pict>
        </mc:Fallback>
      </mc:AlternateContent>
    </w:r>
    <w:r>
      <w:rPr>
        <w:rFonts w:ascii="微软雅黑" w:hAnsi="微软雅黑" w:eastAsia="微软雅黑"/>
        <w:sz w:val="20"/>
        <w:szCs w:val="20"/>
        <w:lang w:eastAsia="zh-CN"/>
      </w:rPr>
      <w:t>cafeJava 机器咖啡店</w:t>
    </w:r>
  </w:p>
  <w:p w14:paraId="10416ECB">
    <w:pPr>
      <w:pStyle w:val="26"/>
      <w:tabs>
        <w:tab w:val="center" w:pos="4156"/>
        <w:tab w:val="right" w:pos="8312"/>
      </w:tabs>
      <w:jc w:val="center"/>
      <w:rPr>
        <w:rFonts w:hint="eastAsia" w:ascii="微软雅黑" w:hAnsi="微软雅黑" w:eastAsia="微软雅黑"/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7BA6B2D"/>
    <w:multiLevelType w:val="multilevel"/>
    <w:tmpl w:val="77BA6B2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71B7"/>
    <w:rsid w:val="0029639D"/>
    <w:rsid w:val="002A47ED"/>
    <w:rsid w:val="00326F90"/>
    <w:rsid w:val="00335539"/>
    <w:rsid w:val="003A6673"/>
    <w:rsid w:val="004106BC"/>
    <w:rsid w:val="0043009D"/>
    <w:rsid w:val="004C73F6"/>
    <w:rsid w:val="006C05DB"/>
    <w:rsid w:val="007072D2"/>
    <w:rsid w:val="008133A3"/>
    <w:rsid w:val="008B60B2"/>
    <w:rsid w:val="00AA1D8D"/>
    <w:rsid w:val="00B1179E"/>
    <w:rsid w:val="00B47730"/>
    <w:rsid w:val="00BE335C"/>
    <w:rsid w:val="00CB0664"/>
    <w:rsid w:val="00D26B95"/>
    <w:rsid w:val="00DD6380"/>
    <w:rsid w:val="00DE46E6"/>
    <w:rsid w:val="00E74691"/>
    <w:rsid w:val="00EB4FCC"/>
    <w:rsid w:val="00EC6F60"/>
    <w:rsid w:val="00F03AD3"/>
    <w:rsid w:val="00FC693F"/>
    <w:rsid w:val="1BE261D7"/>
    <w:rsid w:val="5C21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  <w:jc w:val="both"/>
    </w:pPr>
    <w:rPr>
      <w:rFonts w:ascii="宋体" w:hAnsi="宋体" w:eastAsia="宋体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jc w:val="center"/>
      <w:outlineLvl w:val="0"/>
    </w:pPr>
    <w:rPr>
      <w:rFonts w:ascii="微软雅黑" w:hAnsi="微软雅黑" w:eastAsia="微软雅黑"/>
      <w:b/>
      <w:bCs/>
      <w:color w:val="376092" w:themeColor="accent1" w:themeShade="BF"/>
      <w:sz w:val="4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8"/>
    <w:semiHidden/>
    <w:unhideWhenUsed/>
    <w:uiPriority w:val="99"/>
    <w:rPr>
      <w:b/>
      <w:bCs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uiPriority w:val="99"/>
  </w:style>
  <w:style w:type="character" w:customStyle="1" w:styleId="139">
    <w:name w:val="页脚 字符"/>
    <w:basedOn w:val="134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批注文字 字符"/>
    <w:basedOn w:val="134"/>
    <w:link w:val="17"/>
    <w:semiHidden/>
    <w:uiPriority w:val="99"/>
    <w:rPr>
      <w:rFonts w:ascii="宋体" w:hAnsi="宋体" w:eastAsia="宋体"/>
      <w:color w:val="111111"/>
    </w:rPr>
  </w:style>
  <w:style w:type="character" w:customStyle="1" w:styleId="168">
    <w:name w:val="批注主题 字符"/>
    <w:basedOn w:val="167"/>
    <w:link w:val="33"/>
    <w:semiHidden/>
    <w:uiPriority w:val="99"/>
    <w:rPr>
      <w:rFonts w:ascii="宋体" w:hAnsi="宋体" w:eastAsia="宋体"/>
      <w:b/>
      <w:bCs/>
      <w:color w:val="11111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1504</Words>
  <Characters>2200</Characters>
  <Lines>39</Lines>
  <Paragraphs>11</Paragraphs>
  <TotalTime>34</TotalTime>
  <ScaleCrop>false</ScaleCrop>
  <LinksUpToDate>false</LinksUpToDate>
  <CharactersWithSpaces>2533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2026-10-08T05:10:00Z</dcterms:created>
  <dc:creator>python-docx</dc:creator>
  <dc:description>generated by python-docx</dc:description>
  <cp:lastModifiedBy> Yoshino</cp:lastModifiedBy>
  <dcterms:modified xsi:type="dcterms:W3CDTF">2026-10-16T07:58:25Z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0FDEDB7A792A4B2F937DC5CC95B51EF9_13</vt:lpwstr>
  </property>
</Properties>
</file>